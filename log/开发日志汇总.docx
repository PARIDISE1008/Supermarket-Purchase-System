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329A6">
      <w:pPr>
        <w:pStyle w:val="3"/>
      </w:pPr>
      <w:r>
        <w:t>Day 1 - 数据库设计与项目初始化</w:t>
      </w:r>
    </w:p>
    <w:p w14:paraId="1FD4CE5E">
      <w:pPr>
        <w:spacing w:after="120"/>
      </w:pPr>
      <w:r>
        <w:rPr>
          <w:rFonts w:ascii="微软雅黑" w:hAnsi="微软雅黑" w:eastAsia="微软雅黑"/>
          <w:b/>
        </w:rPr>
        <w:t>日期</w:t>
      </w:r>
      <w:r>
        <w:rPr>
          <w:rFonts w:ascii="微软雅黑" w:hAnsi="微软雅黑" w:eastAsia="微软雅黑"/>
        </w:rPr>
        <w:t>：2026-06-01</w:t>
      </w:r>
    </w:p>
    <w:p w14:paraId="0227056E">
      <w:pPr>
        <w:spacing w:after="120"/>
      </w:pPr>
      <w:r>
        <w:rPr>
          <w:rFonts w:ascii="微软雅黑" w:hAnsi="微软雅黑" w:eastAsia="微软雅黑"/>
          <w:b/>
        </w:rPr>
        <w:t>今日主题</w:t>
      </w:r>
      <w:r>
        <w:rPr>
          <w:rFonts w:ascii="微软雅黑" w:hAnsi="微软雅黑" w:eastAsia="微软雅黑"/>
        </w:rPr>
        <w:t>：打地基——数据库设计与后端骨架搭建</w:t>
      </w:r>
    </w:p>
    <w:p w14:paraId="3489B0B6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74AF32">
      <w:pPr>
        <w:pStyle w:val="4"/>
      </w:pPr>
      <w:r>
        <w:t>✅ 今日完成</w:t>
      </w:r>
    </w:p>
    <w:p w14:paraId="4C315D51">
      <w:pPr>
        <w:pStyle w:val="3"/>
      </w:pPr>
      <w:r>
        <w:t>1. 数据库设计</w:t>
      </w:r>
    </w:p>
    <w:p w14:paraId="7D21A8F5">
      <w:pPr>
        <w:pStyle w:val="16"/>
        <w:ind w:left="567"/>
      </w:pPr>
      <w:r>
        <w:rPr>
          <w:rFonts w:ascii="微软雅黑" w:hAnsi="微软雅黑" w:eastAsia="微软雅黑"/>
        </w:rPr>
        <w:t>[x] 完成6张表建表脚本（</w:t>
      </w:r>
      <w:r>
        <w:rPr>
          <w:rFonts w:ascii="Consolas" w:hAnsi="Consolas" w:eastAsia="微软雅黑"/>
          <w:color w:val="E03434"/>
          <w:sz w:val="18"/>
        </w:rPr>
        <w:t>数据库/schema.sql</w:t>
      </w:r>
      <w:r>
        <w:rPr>
          <w:rFonts w:ascii="微软雅黑" w:hAnsi="微软雅黑" w:eastAsia="微软雅黑"/>
        </w:rPr>
        <w:t>）</w:t>
      </w:r>
    </w:p>
    <w:p w14:paraId="1D212EFE">
      <w:pPr>
        <w:pStyle w:val="16"/>
        <w:ind w:left="567"/>
      </w:pPr>
      <w:r>
        <w:rPr>
          <w:rFonts w:ascii="微软雅黑" w:hAnsi="微软雅黑" w:eastAsia="微软雅黑"/>
        </w:rPr>
        <w:t>supplier（供应商表）</w:t>
      </w:r>
    </w:p>
    <w:p w14:paraId="00E54BC6">
      <w:pPr>
        <w:pStyle w:val="16"/>
        <w:ind w:left="567"/>
      </w:pPr>
      <w:r>
        <w:rPr>
          <w:rFonts w:ascii="微软雅黑" w:hAnsi="微软雅黑" w:eastAsia="微软雅黑"/>
        </w:rPr>
        <w:t>goods（商品表）</w:t>
      </w:r>
    </w:p>
    <w:p w14:paraId="580D0F3D">
      <w:pPr>
        <w:pStyle w:val="16"/>
        <w:ind w:left="567"/>
      </w:pPr>
      <w:r>
        <w:rPr>
          <w:rFonts w:ascii="微软雅黑" w:hAnsi="微软雅黑" w:eastAsia="微软雅黑"/>
        </w:rPr>
        <w:t>employee（员工表）</w:t>
      </w:r>
    </w:p>
    <w:p w14:paraId="474471EF">
      <w:pPr>
        <w:pStyle w:val="16"/>
        <w:ind w:left="567"/>
      </w:pPr>
      <w:r>
        <w:rPr>
          <w:rFonts w:ascii="微软雅黑" w:hAnsi="微软雅黑" w:eastAsia="微软雅黑"/>
        </w:rPr>
        <w:t>member（会员表）</w:t>
      </w:r>
    </w:p>
    <w:p w14:paraId="647F251D">
      <w:pPr>
        <w:pStyle w:val="16"/>
        <w:ind w:left="567"/>
      </w:pPr>
      <w:r>
        <w:rPr>
          <w:rFonts w:ascii="微软雅黑" w:hAnsi="微软雅黑" w:eastAsia="微软雅黑"/>
        </w:rPr>
        <w:t>purchase_main（采购主表）</w:t>
      </w:r>
    </w:p>
    <w:p w14:paraId="0D63A4F3">
      <w:pPr>
        <w:pStyle w:val="16"/>
        <w:ind w:left="567"/>
      </w:pPr>
      <w:r>
        <w:rPr>
          <w:rFonts w:ascii="微软雅黑" w:hAnsi="微软雅黑" w:eastAsia="微软雅黑"/>
        </w:rPr>
        <w:t>purchase_detail（采购明细表）</w:t>
      </w:r>
    </w:p>
    <w:p w14:paraId="5E038AD1">
      <w:pPr>
        <w:pStyle w:val="16"/>
        <w:ind w:left="567"/>
      </w:pPr>
      <w:r>
        <w:rPr>
          <w:rFonts w:ascii="微软雅黑" w:hAnsi="微软雅黑" w:eastAsia="微软雅黑"/>
        </w:rPr>
        <w:t>[x] 确定外键策略：</w:t>
      </w:r>
    </w:p>
    <w:p w14:paraId="0B2DC8CD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purchase_detail → purchase_main</w:t>
      </w:r>
      <w:r>
        <w:rPr>
          <w:rFonts w:ascii="微软雅黑" w:hAnsi="微软雅黑" w:eastAsia="微软雅黑"/>
        </w:rPr>
        <w:t>：CASCADE（组合关系，明细脱离主表无意义）</w:t>
      </w:r>
    </w:p>
    <w:p w14:paraId="73A9128E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purchase_detail → goods</w:t>
      </w:r>
      <w:r>
        <w:rPr>
          <w:rFonts w:ascii="微软雅黑" w:hAnsi="微软雅黑" w:eastAsia="微软雅黑"/>
        </w:rPr>
        <w:t>：RESTRICT（有采购记录的商品不能删）</w:t>
      </w:r>
    </w:p>
    <w:p w14:paraId="0C75E852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goods → supplier</w:t>
      </w:r>
      <w:r>
        <w:rPr>
          <w:rFonts w:ascii="微软雅黑" w:hAnsi="微软雅黑" w:eastAsia="微软雅黑"/>
        </w:rPr>
        <w:t>：RESTRICT（有商品的供应商不能删）</w:t>
      </w:r>
    </w:p>
    <w:p w14:paraId="7B92DCAC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purchase_main → employee</w:t>
      </w:r>
      <w:r>
        <w:rPr>
          <w:rFonts w:ascii="微软雅黑" w:hAnsi="微软雅黑" w:eastAsia="微软雅黑"/>
        </w:rPr>
        <w:t>：RESTRICT（有采购记录的员工不能删）</w:t>
      </w:r>
    </w:p>
    <w:p w14:paraId="3C72C63E">
      <w:pPr>
        <w:pStyle w:val="16"/>
        <w:ind w:left="567"/>
      </w:pPr>
      <w:r>
        <w:rPr>
          <w:rFonts w:ascii="微软雅黑" w:hAnsi="微软雅黑" w:eastAsia="微软雅黑"/>
        </w:rPr>
        <w:t xml:space="preserve">[x] 所有表添加 </w:t>
      </w:r>
      <w:r>
        <w:rPr>
          <w:rFonts w:ascii="Consolas" w:hAnsi="Consolas" w:eastAsia="微软雅黑"/>
          <w:color w:val="E03434"/>
          <w:sz w:val="18"/>
        </w:rPr>
        <w:t>is_deleted</w:t>
      </w:r>
      <w:r>
        <w:rPr>
          <w:rFonts w:ascii="微软雅黑" w:hAnsi="微软雅黑" w:eastAsia="微软雅黑"/>
        </w:rPr>
        <w:t xml:space="preserve"> 字段（逻辑删除，采购表除外）</w:t>
      </w:r>
    </w:p>
    <w:p w14:paraId="292D9B1B">
      <w:pPr>
        <w:pStyle w:val="16"/>
        <w:ind w:left="567"/>
      </w:pPr>
      <w:r>
        <w:rPr>
          <w:rFonts w:ascii="微软雅黑" w:hAnsi="微软雅黑" w:eastAsia="微软雅黑"/>
        </w:rPr>
        <w:t xml:space="preserve">[x] 所有表添加 </w:t>
      </w:r>
      <w:r>
        <w:rPr>
          <w:rFonts w:ascii="Consolas" w:hAnsi="Consolas" w:eastAsia="微软雅黑"/>
          <w:color w:val="E03434"/>
          <w:sz w:val="18"/>
        </w:rPr>
        <w:t>create_time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color w:val="E03434"/>
          <w:sz w:val="18"/>
        </w:rPr>
        <w:t>update_time</w:t>
      </w:r>
      <w:r>
        <w:rPr>
          <w:rFonts w:ascii="微软雅黑" w:hAnsi="微软雅黑" w:eastAsia="微软雅黑"/>
        </w:rPr>
        <w:t xml:space="preserve"> 审计字段</w:t>
      </w:r>
    </w:p>
    <w:p w14:paraId="44054DE2">
      <w:pPr>
        <w:pStyle w:val="5"/>
      </w:pPr>
      <w:r>
        <w:t>2. 项目配置(待完成)</w:t>
      </w:r>
    </w:p>
    <w:p w14:paraId="7E9A865F">
      <w:pPr>
        <w:pStyle w:val="16"/>
        <w:ind w:left="567"/>
      </w:pPr>
      <w:r>
        <w:rPr>
          <w:rFonts w:ascii="微软雅黑" w:hAnsi="微软雅黑" w:eastAsia="微软雅黑"/>
        </w:rPr>
        <w:t>[x] 创建 Spring Boot 项目（</w:t>
      </w:r>
      <w:r>
        <w:rPr>
          <w:rFonts w:ascii="Consolas" w:hAnsi="Consolas" w:eastAsia="微软雅黑"/>
          <w:color w:val="E03434"/>
          <w:sz w:val="18"/>
        </w:rPr>
        <w:t>pom.xml</w:t>
      </w:r>
      <w:r>
        <w:rPr>
          <w:rFonts w:ascii="微软雅黑" w:hAnsi="微软雅黑" w:eastAsia="微软雅黑"/>
        </w:rPr>
        <w:t>）</w:t>
      </w:r>
    </w:p>
    <w:p w14:paraId="2A89EB3F">
      <w:pPr>
        <w:pStyle w:val="16"/>
        <w:ind w:left="567"/>
      </w:pPr>
      <w:r>
        <w:rPr>
          <w:rFonts w:ascii="微软雅黑" w:hAnsi="微软雅黑" w:eastAsia="微软雅黑"/>
        </w:rPr>
        <w:t>技术栈：Spring Boot 2.7.18 + MyBatis 2.3.1 + MySQL 8</w:t>
      </w:r>
    </w:p>
    <w:p w14:paraId="054373D9">
      <w:pPr>
        <w:pStyle w:val="16"/>
        <w:ind w:left="567"/>
      </w:pPr>
      <w:r>
        <w:rPr>
          <w:rFonts w:ascii="微软雅黑" w:hAnsi="微软雅黑" w:eastAsia="微软雅黑"/>
        </w:rPr>
        <w:t>依赖：Web、MyBatis、MySQL驱动、Lombok、Validation</w:t>
      </w:r>
    </w:p>
    <w:p w14:paraId="6B9FC12C">
      <w:pPr>
        <w:pStyle w:val="16"/>
        <w:ind w:left="567"/>
      </w:pPr>
      <w:r>
        <w:rPr>
          <w:rFonts w:ascii="微软雅黑" w:hAnsi="微软雅黑" w:eastAsia="微软雅黑"/>
        </w:rPr>
        <w:t xml:space="preserve">[x] 配置 </w:t>
      </w:r>
      <w:r>
        <w:rPr>
          <w:rFonts w:ascii="Consolas" w:hAnsi="Consolas" w:eastAsia="微软雅黑"/>
          <w:color w:val="E03434"/>
          <w:sz w:val="18"/>
        </w:rPr>
        <w:t>application.yml</w:t>
      </w:r>
      <w:r>
        <w:rPr>
          <w:rFonts w:ascii="微软雅黑" w:hAnsi="微软雅黑" w:eastAsia="微软雅黑"/>
        </w:rPr>
        <w:t>（数据源、MyBatis、日志）</w:t>
      </w:r>
    </w:p>
    <w:p w14:paraId="22F3FDAC">
      <w:pPr>
        <w:pStyle w:val="16"/>
        <w:ind w:left="567"/>
      </w:pPr>
      <w:r>
        <w:rPr>
          <w:rFonts w:ascii="微软雅黑" w:hAnsi="微软雅黑" w:eastAsia="微软雅黑"/>
        </w:rPr>
        <w:t>[x] 配置 Maven 阿里云镜像（</w:t>
      </w:r>
      <w:r>
        <w:rPr>
          <w:rFonts w:ascii="Consolas" w:hAnsi="Consolas" w:eastAsia="微软雅黑"/>
          <w:color w:val="E03434"/>
          <w:sz w:val="18"/>
        </w:rPr>
        <w:t>settings.xml</w:t>
      </w:r>
      <w:r>
        <w:rPr>
          <w:rFonts w:ascii="微软雅黑" w:hAnsi="微软雅黑" w:eastAsia="微软雅黑"/>
        </w:rPr>
        <w:t>）</w:t>
      </w:r>
    </w:p>
    <w:p w14:paraId="43127545">
      <w:pPr>
        <w:pStyle w:val="5"/>
      </w:pPr>
      <w:r>
        <w:t>4. 供应商模块（完整CRUD）</w:t>
      </w:r>
    </w:p>
    <w:p w14:paraId="5B6B1287">
      <w:pPr>
        <w:pStyle w:val="16"/>
        <w:ind w:left="567"/>
      </w:pPr>
      <w:r>
        <w:rPr>
          <w:rFonts w:ascii="微软雅黑" w:hAnsi="微软雅黑" w:eastAsia="微软雅黑"/>
        </w:rPr>
        <w:t xml:space="preserve">[x] </w:t>
      </w:r>
      <w:r>
        <w:rPr>
          <w:rFonts w:ascii="Consolas" w:hAnsi="Consolas" w:eastAsia="微软雅黑"/>
          <w:color w:val="E03434"/>
          <w:sz w:val="18"/>
        </w:rPr>
        <w:t>Supplier.java</w:t>
      </w:r>
      <w:r>
        <w:rPr>
          <w:rFonts w:ascii="微软雅黑" w:hAnsi="微软雅黑" w:eastAsia="微软雅黑"/>
        </w:rPr>
        <w:t xml:space="preserve"> - 实体类（含 JSR-303 校验注解）</w:t>
      </w:r>
    </w:p>
    <w:p w14:paraId="50A6B6E7">
      <w:pPr>
        <w:pStyle w:val="16"/>
        <w:ind w:left="567"/>
      </w:pPr>
      <w:r>
        <w:rPr>
          <w:rFonts w:ascii="微软雅黑" w:hAnsi="微软雅黑" w:eastAsia="微软雅黑"/>
        </w:rPr>
        <w:t xml:space="preserve">[x] </w:t>
      </w:r>
      <w:r>
        <w:rPr>
          <w:rFonts w:ascii="Consolas" w:hAnsi="Consolas" w:eastAsia="微软雅黑"/>
          <w:color w:val="E03434"/>
          <w:sz w:val="18"/>
        </w:rPr>
        <w:t>SupplierMapper.java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微软雅黑"/>
          <w:color w:val="E03434"/>
          <w:sz w:val="18"/>
        </w:rPr>
        <w:t>SupplierMapper.xml</w:t>
      </w:r>
      <w:r>
        <w:rPr>
          <w:rFonts w:ascii="微软雅黑" w:hAnsi="微软雅黑" w:eastAsia="微软雅黑"/>
        </w:rPr>
        <w:t xml:space="preserve"> - 数据层</w:t>
      </w:r>
    </w:p>
    <w:p w14:paraId="28C63406">
      <w:pPr>
        <w:pStyle w:val="16"/>
        <w:ind w:left="567"/>
      </w:pPr>
      <w:r>
        <w:rPr>
          <w:rFonts w:ascii="微软雅黑" w:hAnsi="微软雅黑" w:eastAsia="微软雅黑"/>
        </w:rPr>
        <w:t xml:space="preserve">[x] </w:t>
      </w:r>
      <w:r>
        <w:rPr>
          <w:rFonts w:ascii="Consolas" w:hAnsi="Consolas" w:eastAsia="微软雅黑"/>
          <w:color w:val="E03434"/>
          <w:sz w:val="18"/>
        </w:rPr>
        <w:t>SupplierService.java</w:t>
      </w:r>
      <w:r>
        <w:rPr>
          <w:rFonts w:ascii="微软雅黑" w:hAnsi="微软雅黑" w:eastAsia="微软雅黑"/>
        </w:rPr>
        <w:t xml:space="preserve">  - 业务层</w:t>
      </w:r>
    </w:p>
    <w:p w14:paraId="50FE3E02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2426DD8">
      <w:pPr>
        <w:pStyle w:val="4"/>
      </w:pPr>
      <w:r>
        <w:t>🔧 遇到的问题</w:t>
      </w:r>
    </w:p>
    <w:p w14:paraId="02F2D43F">
      <w:pPr>
        <w:pStyle w:val="5"/>
      </w:pPr>
      <w:r>
        <w:t>问题1：商品名称唯一约束的Bug</w:t>
      </w:r>
    </w:p>
    <w:p w14:paraId="0C1F9ACF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：最初设计 </w:t>
      </w:r>
      <w:r>
        <w:rPr>
          <w:rFonts w:ascii="Consolas" w:hAnsi="Consolas" w:eastAsia="微软雅黑"/>
          <w:color w:val="E03434"/>
          <w:sz w:val="18"/>
        </w:rPr>
        <w:t>goods.name</w:t>
      </w:r>
      <w:r>
        <w:rPr>
          <w:rFonts w:ascii="微软雅黑" w:hAnsi="微软雅黑" w:eastAsia="微软雅黑"/>
        </w:rPr>
        <w:t xml:space="preserve"> 加了 UNIQUE 约束</w:t>
      </w:r>
    </w:p>
    <w:p w14:paraId="07D124B5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：不同供应商可能有同名商品（如"农夫山泉"在多个供应商都有）</w:t>
      </w:r>
    </w:p>
    <w:p w14:paraId="6CC3A86B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：改为联合唯一约束 </w:t>
      </w:r>
      <w:r>
        <w:rPr>
          <w:rFonts w:ascii="Consolas" w:hAnsi="Consolas" w:eastAsia="微软雅黑"/>
          <w:color w:val="E03434"/>
          <w:sz w:val="18"/>
        </w:rPr>
        <w:t>UNIQUE(supplier_id, name)</w:t>
      </w:r>
    </w:p>
    <w:p w14:paraId="66029470">
      <w:pPr>
        <w:pStyle w:val="5"/>
      </w:pPr>
      <w:r>
        <w:t>问题2：MySQL CHECK约束兼容性</w:t>
      </w:r>
    </w:p>
    <w:p w14:paraId="7E40C4CB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：想用 </w:t>
      </w:r>
      <w:r>
        <w:rPr>
          <w:rFonts w:ascii="Consolas" w:hAnsi="Consolas" w:eastAsia="微软雅黑"/>
          <w:color w:val="E03434"/>
          <w:sz w:val="18"/>
        </w:rPr>
        <w:t>CHECK(price &gt;= 0)</w:t>
      </w:r>
      <w:r>
        <w:rPr>
          <w:rFonts w:ascii="微软雅黑" w:hAnsi="微软雅黑" w:eastAsia="微软雅黑"/>
        </w:rPr>
        <w:t xml:space="preserve"> 等约束</w:t>
      </w:r>
    </w:p>
    <w:p w14:paraId="0C2C14DF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：MySQL 5.7 不支持 CHECK，8.0.16+ 才支持</w:t>
      </w:r>
    </w:p>
    <w:p w14:paraId="14B99B2F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：移除所有 CHECK 约束，在应用层做校验（Service 层 Fail-fast）</w:t>
      </w:r>
    </w:p>
    <w:p w14:paraId="395611BF">
      <w:pPr>
        <w:pStyle w:val="5"/>
      </w:pPr>
      <w:r>
        <w:t>问题3：采购时间 NOW() 不能用</w:t>
      </w:r>
    </w:p>
    <w:p w14:paraId="73A33B17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CHECK(purchase_time BETWEEN '2020-01-01' AND NOW())</w:t>
      </w:r>
      <w:r>
        <w:rPr>
          <w:rFonts w:ascii="微软雅黑" w:hAnsi="微软雅黑" w:eastAsia="微软雅黑"/>
        </w:rPr>
        <w:t xml:space="preserve"> 建表报错</w:t>
      </w:r>
    </w:p>
    <w:p w14:paraId="79303A0D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：MySQL CHECK 不允许非确定性函数</w:t>
      </w:r>
    </w:p>
    <w:p w14:paraId="432818A6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：只约束下限 </w:t>
      </w:r>
      <w:r>
        <w:rPr>
          <w:rFonts w:ascii="Consolas" w:hAnsi="Consolas" w:eastAsia="微软雅黑"/>
          <w:color w:val="E03434"/>
          <w:sz w:val="18"/>
        </w:rPr>
        <w:t>CHECK(purchase_time &gt;= '2020-01-01')</w:t>
      </w:r>
      <w:r>
        <w:rPr>
          <w:rFonts w:ascii="微软雅黑" w:hAnsi="微软雅黑" w:eastAsia="微软雅黑"/>
        </w:rPr>
        <w:t>，上限应用层校验</w:t>
      </w:r>
    </w:p>
    <w:p w14:paraId="26463EE3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D944943">
      <w:pPr>
        <w:pStyle w:val="4"/>
      </w:pPr>
      <w:r>
        <w:t>📅 明天的计划</w:t>
      </w:r>
    </w:p>
    <w:p w14:paraId="6EF93F15">
      <w:pPr>
        <w:pStyle w:val="14"/>
      </w:pPr>
      <w:r>
        <w:rPr>
          <w:rFonts w:ascii="微软雅黑" w:hAnsi="微软雅黑" w:eastAsia="微软雅黑"/>
        </w:rPr>
        <w:t>完成商品模块（entity、mapper、service、controller）</w:t>
      </w:r>
    </w:p>
    <w:p w14:paraId="690D7E8E">
      <w:pPr>
        <w:pStyle w:val="14"/>
      </w:pPr>
      <w:r>
        <w:rPr>
          <w:rFonts w:ascii="微软雅黑" w:hAnsi="微软雅黑" w:eastAsia="微软雅黑"/>
        </w:rPr>
        <w:t>完成员工模块（含 SHA-256 密码加密）</w:t>
      </w:r>
    </w:p>
    <w:p w14:paraId="29690CF3">
      <w:pPr>
        <w:pStyle w:val="14"/>
      </w:pPr>
      <w:r>
        <w:rPr>
          <w:rFonts w:ascii="微软雅黑" w:hAnsi="微软雅黑" w:eastAsia="微软雅黑"/>
        </w:rPr>
        <w:t>完成会员模块</w:t>
      </w:r>
    </w:p>
    <w:p w14:paraId="63E9A369">
      <w:pPr>
        <w:pStyle w:val="14"/>
      </w:pPr>
      <w:r>
        <w:rPr>
          <w:rFonts w:ascii="微软雅黑" w:hAnsi="微软雅黑" w:eastAsia="微软雅黑"/>
        </w:rPr>
        <w:t>编写测试数据脚本（</w:t>
      </w:r>
      <w:r>
        <w:rPr>
          <w:rFonts w:ascii="Consolas" w:hAnsi="Consolas" w:eastAsia="微软雅黑"/>
          <w:color w:val="E03434"/>
          <w:sz w:val="18"/>
        </w:rPr>
        <w:t>data.sql</w:t>
      </w:r>
      <w:r>
        <w:rPr>
          <w:rFonts w:ascii="微软雅黑" w:hAnsi="微软雅黑" w:eastAsia="微软雅黑"/>
        </w:rPr>
        <w:t>）</w:t>
      </w:r>
    </w:p>
    <w:p w14:paraId="789E7452">
      <w:pPr>
        <w:pStyle w:val="14"/>
      </w:pPr>
      <w:r>
        <w:rPr>
          <w:rFonts w:ascii="微软雅黑" w:hAnsi="微软雅黑" w:eastAsia="微软雅黑"/>
        </w:rPr>
        <w:t>使用 Postman 测试已完成的接口</w:t>
      </w:r>
    </w:p>
    <w:p w14:paraId="0AD7F2C9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3CA45F6">
      <w:pPr>
        <w:pStyle w:val="4"/>
      </w:pPr>
      <w:r>
        <w:t>📖 设计笔记</w:t>
      </w:r>
    </w:p>
    <w:p w14:paraId="76438130">
      <w:pPr>
        <w:pStyle w:val="5"/>
      </w:pPr>
      <w:r>
        <w:t>为什么采购明细要冗余商品单价？</w:t>
      </w:r>
    </w:p>
    <w:p w14:paraId="190A8A30">
      <w:pPr>
        <w:spacing w:after="120"/>
      </w:pPr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purchase_detail.unit_price</w:t>
      </w:r>
      <w:r>
        <w:rPr>
          <w:rFonts w:ascii="微软雅黑" w:hAnsi="微软雅黑" w:eastAsia="微软雅黑"/>
        </w:rPr>
        <w:t xml:space="preserve"> 在 </w:t>
      </w:r>
      <w:r>
        <w:rPr>
          <w:rFonts w:ascii="Consolas" w:hAnsi="Consolas" w:eastAsia="微软雅黑"/>
          <w:color w:val="E03434"/>
          <w:sz w:val="18"/>
        </w:rPr>
        <w:t>goods.price</w:t>
      </w:r>
      <w:r>
        <w:rPr>
          <w:rFonts w:ascii="微软雅黑" w:hAnsi="微软雅黑" w:eastAsia="微软雅黑"/>
        </w:rPr>
        <w:t xml:space="preserve"> 已经存在，为什么还要存一份？</w:t>
      </w:r>
    </w:p>
    <w:p w14:paraId="1211BC97">
      <w:pPr>
        <w:spacing w:after="120"/>
      </w:pPr>
      <w:r>
        <w:rPr>
          <w:rFonts w:ascii="微软雅黑" w:hAnsi="微软雅黑" w:eastAsia="微软雅黑"/>
          <w:b/>
        </w:rPr>
        <w:t>答案</w:t>
      </w:r>
      <w:r>
        <w:rPr>
          <w:rFonts w:ascii="微软雅黑" w:hAnsi="微软雅黑" w:eastAsia="微软雅黑"/>
        </w:rPr>
        <w:t>：历史成本原则。</w:t>
      </w:r>
    </w:p>
    <w:p w14:paraId="52AF5FE0">
      <w:pPr>
        <w:spacing w:after="120"/>
      </w:pPr>
      <w:r>
        <w:rPr>
          <w:rFonts w:ascii="微软雅黑" w:hAnsi="微软雅黑" w:eastAsia="微软雅黑"/>
        </w:rPr>
        <w:t>商品价格会变动：华为手机今天是6999元，明天降成5999元。如果不冗余，查询历史采购单时：</w:t>
      </w:r>
    </w:p>
    <w:p w14:paraId="58FBB2FF">
      <w:r>
        <w:br w:type="page"/>
      </w:r>
    </w:p>
    <w:p w14:paraId="3DD1EABC">
      <w:pPr>
        <w:pStyle w:val="3"/>
      </w:pPr>
      <w:r>
        <w:t>Day 2 - 2026-06-02</w:t>
      </w:r>
    </w:p>
    <w:p w14:paraId="1806E456">
      <w:pPr>
        <w:pStyle w:val="4"/>
      </w:pPr>
      <w:r>
        <w:t>今日完成</w:t>
      </w:r>
    </w:p>
    <w:p w14:paraId="3842F902">
      <w:pPr>
        <w:pStyle w:val="3"/>
      </w:pPr>
      <w:r>
        <w:t>1. 商品模块（Goods CRUD）</w:t>
      </w:r>
    </w:p>
    <w:p w14:paraId="331D3520">
      <w:pPr>
        <w:pStyle w:val="16"/>
        <w:ind w:left="567"/>
      </w:pPr>
      <w:r>
        <w:rPr>
          <w:rFonts w:ascii="微软雅黑" w:hAnsi="微软雅黑" w:eastAsia="微软雅黑"/>
        </w:rPr>
        <w:t>Entity：Goods.java（含 supplierName 非数据库字段用于关联查询）</w:t>
      </w:r>
    </w:p>
    <w:p w14:paraId="0529F0E6">
      <w:pPr>
        <w:pStyle w:val="16"/>
        <w:ind w:left="567"/>
      </w:pPr>
      <w:r>
        <w:rPr>
          <w:rFonts w:ascii="微软雅黑" w:hAnsi="微软雅黑" w:eastAsia="微软雅黑"/>
        </w:rPr>
        <w:t>Mapper：GoodsMapper.java + GoodsMapper.xml</w:t>
      </w:r>
    </w:p>
    <w:p w14:paraId="610E9461">
      <w:pPr>
        <w:pStyle w:val="16"/>
        <w:ind w:left="567"/>
      </w:pPr>
      <w:r>
        <w:rPr>
          <w:rFonts w:ascii="微软雅黑" w:hAnsi="微软雅黑" w:eastAsia="微软雅黑"/>
        </w:rPr>
        <w:t>Service：GoodsService.java + GoodsServiceImpl.java</w:t>
      </w:r>
    </w:p>
    <w:p w14:paraId="78561554">
      <w:pPr>
        <w:pStyle w:val="16"/>
        <w:ind w:left="567"/>
      </w:pPr>
      <w:r>
        <w:rPr>
          <w:rFonts w:ascii="微软雅黑" w:hAnsi="微软雅黑" w:eastAsia="微软雅黑"/>
        </w:rPr>
        <w:t>Controller：GoodsController.java</w:t>
      </w:r>
    </w:p>
    <w:p w14:paraId="0382E267">
      <w:pPr>
        <w:pStyle w:val="5"/>
      </w:pPr>
      <w:r>
        <w:t>2. 数据库测试数据</w:t>
      </w:r>
    </w:p>
    <w:p w14:paraId="0DF2A5A1">
      <w:pPr>
        <w:pStyle w:val="16"/>
        <w:ind w:left="567"/>
      </w:pPr>
      <w:r>
        <w:rPr>
          <w:rFonts w:ascii="微软雅黑" w:hAnsi="微软雅黑" w:eastAsia="微软雅黑"/>
        </w:rPr>
        <w:t>完善 data.sql：5 条供应商 + 8 条商品 + 5 条员工 + 5 条会员</w:t>
      </w:r>
    </w:p>
    <w:p w14:paraId="0F57E7A0">
      <w:pPr>
        <w:pStyle w:val="16"/>
        <w:ind w:left="567"/>
      </w:pPr>
      <w:r>
        <w:rPr>
          <w:rFonts w:ascii="微软雅黑" w:hAnsi="微软雅黑" w:eastAsia="微软雅黑"/>
        </w:rPr>
        <w:t>执行 data.sql，前后端联通验证通过</w:t>
      </w:r>
    </w:p>
    <w:p w14:paraId="3F381E5E">
      <w:pPr>
        <w:pStyle w:val="5"/>
      </w:pPr>
      <w:r>
        <w:t>3. 环境配置修复</w:t>
      </w:r>
    </w:p>
    <w:p w14:paraId="09556028">
      <w:pPr>
        <w:pStyle w:val="16"/>
        <w:ind w:left="567"/>
      </w:pPr>
      <w:r>
        <w:rPr>
          <w:rFonts w:ascii="微软雅黑" w:hAnsi="微软雅黑" w:eastAsia="微软雅黑"/>
        </w:rPr>
        <w:t>安装 Maven 3.9.6，配置 MAVEN_HOME</w:t>
      </w:r>
    </w:p>
    <w:p w14:paraId="6232EBBD">
      <w:pPr>
        <w:pStyle w:val="16"/>
        <w:ind w:left="567"/>
      </w:pPr>
      <w:r>
        <w:rPr>
          <w:rFonts w:ascii="微软雅黑" w:hAnsi="微软雅黑" w:eastAsia="微软雅黑"/>
        </w:rPr>
        <w:t>确认 Lombok 在 VSCode（NetBeans LSP）下不可用，全部改为手写 getter/setter</w:t>
      </w:r>
    </w:p>
    <w:p w14:paraId="053EACE3">
      <w:pPr>
        <w:pStyle w:val="16"/>
        <w:ind w:left="567"/>
      </w:pPr>
      <w:r>
        <w:rPr>
          <w:rFonts w:ascii="微软雅黑" w:hAnsi="微软雅黑" w:eastAsia="微软雅黑"/>
        </w:rPr>
        <w:t>从 pom.xml 彻底移除 Lombok 依赖</w:t>
      </w:r>
    </w:p>
    <w:p w14:paraId="09577F8B">
      <w:pPr>
        <w:pStyle w:val="16"/>
        <w:ind w:left="567"/>
      </w:pPr>
      <w:r>
        <w:rPr>
          <w:rFonts w:ascii="微软雅黑" w:hAnsi="微软雅黑" w:eastAsia="微软雅黑"/>
        </w:rPr>
        <w:t>Spring Boot 2.7.18 + MyBatis 2.3.1 启动成功，端口 8080</w:t>
      </w:r>
    </w:p>
    <w:p w14:paraId="2A4D2EFC">
      <w:pPr>
        <w:pStyle w:val="4"/>
      </w:pPr>
      <w:r>
        <w:t>🐛 遇到的问题</w:t>
      </w:r>
    </w:p>
    <w:p w14:paraId="29E63917">
      <w:pPr>
        <w:pStyle w:val="5"/>
      </w:pPr>
      <w:r>
        <w:t>问题1：Lombok 在 VSCode 下完全不可用</w:t>
      </w:r>
    </w:p>
    <w:p w14:paraId="5C2E9110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：@Data、@Slf4j、@RequiredArgsConstructor 全部报红</w:t>
      </w:r>
    </w:p>
    <w:p w14:paraId="65CEB5B1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：VSCode Java 插件底层是 NetBeans LSP，与 Lombok 不兼容（NoSuchFieldException: TypeTag :: UNKNOWN）</w:t>
      </w:r>
    </w:p>
    <w:p w14:paraId="45803BF9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：全部改手写，pom.xml 删除 Lombok 依赖</w:t>
      </w:r>
    </w:p>
    <w:p w14:paraId="75E1C928">
      <w:pPr>
        <w:pStyle w:val="16"/>
        <w:ind w:left="567"/>
      </w:pPr>
      <w:r>
        <w:rPr>
          <w:rFonts w:ascii="微软雅黑" w:hAnsi="微软雅黑" w:eastAsia="微软雅黑"/>
          <w:b/>
        </w:rPr>
        <w:t>影响</w:t>
      </w:r>
      <w:r>
        <w:rPr>
          <w:rFonts w:ascii="微软雅黑" w:hAnsi="微软雅黑" w:eastAsia="微软雅黑"/>
        </w:rPr>
        <w:t>：后续所有 Entity/Service/Controller 都不用 Lombok</w:t>
      </w:r>
    </w:p>
    <w:p w14:paraId="6C2E79C6">
      <w:pPr>
        <w:pStyle w:val="5"/>
      </w:pPr>
      <w:r>
        <w:t>问题2：Maven 未安装</w:t>
      </w:r>
    </w:p>
    <w:p w14:paraId="1C5BAF85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mvn : 无法将"mvn"项识别为 cmdlet</w:t>
      </w:r>
    </w:p>
    <w:p w14:paraId="08C5220E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：下载 Maven 3.9.6 → 解压 → 配置 MAVEN_HOME → 添加 Path → 重启终端</w:t>
      </w:r>
    </w:p>
    <w:p w14:paraId="552C16E2">
      <w:pPr>
        <w:pStyle w:val="16"/>
        <w:ind w:left="567"/>
      </w:pPr>
      <w:r>
        <w:rPr>
          <w:rFonts w:ascii="微软雅黑" w:hAnsi="微软雅黑" w:eastAsia="微软雅黑"/>
          <w:b/>
        </w:rPr>
        <w:t>耗时</w:t>
      </w:r>
      <w:r>
        <w:rPr>
          <w:rFonts w:ascii="微软雅黑" w:hAnsi="微软雅黑" w:eastAsia="微软雅黑"/>
        </w:rPr>
        <w:t>：约 15 分钟</w:t>
      </w:r>
    </w:p>
    <w:p w14:paraId="56B1E475">
      <w:pPr>
        <w:pStyle w:val="5"/>
      </w:pPr>
      <w:r>
        <w:t>问题3：mapperLocations 初始未加载</w:t>
      </w:r>
    </w:p>
    <w:p w14:paraId="1DB9993B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：第一次启动时 mapper XML 未被解析</w:t>
      </w:r>
    </w:p>
    <w:p w14:paraId="10521E3F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：resources/mapper 目录未创建，application.yml 放错位置</w:t>
      </w:r>
    </w:p>
    <w:p w14:paraId="5AFA92DE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：创建 src/main/resources/mapper/，移动 application.yml 和 XML 文件</w:t>
      </w:r>
    </w:p>
    <w:p w14:paraId="4302D6FD">
      <w:pPr>
        <w:pStyle w:val="4"/>
      </w:pPr>
      <w:r>
        <w:t xml:space="preserve"> 明日计划</w:t>
      </w:r>
    </w:p>
    <w:p w14:paraId="1CA79F3E">
      <w:pPr>
        <w:pStyle w:val="14"/>
      </w:pPr>
      <w:r>
        <w:rPr>
          <w:rFonts w:ascii="微软雅黑" w:hAnsi="微软雅黑" w:eastAsia="微软雅黑"/>
        </w:rPr>
        <w:t>员工模块 CRUD（含密码工具类 PasswordUtil）</w:t>
      </w:r>
    </w:p>
    <w:p w14:paraId="726793C1">
      <w:pPr>
        <w:pStyle w:val="14"/>
      </w:pPr>
      <w:r>
        <w:rPr>
          <w:rFonts w:ascii="微软雅黑" w:hAnsi="微软雅黑" w:eastAsia="微软雅黑"/>
        </w:rPr>
        <w:t>会员模块 CRUD</w:t>
      </w:r>
    </w:p>
    <w:p w14:paraId="0032E217">
      <w:pPr>
        <w:pStyle w:val="14"/>
      </w:pPr>
      <w:r>
        <w:rPr>
          <w:rFonts w:ascii="微软雅黑" w:hAnsi="微软雅黑" w:eastAsia="微软雅黑"/>
        </w:rPr>
        <w:t>普通用户查询接口（查自己信息、查商品、查采购单）</w:t>
      </w:r>
    </w:p>
    <w:p w14:paraId="5B616A7D">
      <w:pPr>
        <w:pStyle w:val="4"/>
      </w:pPr>
      <w:r>
        <w:t>设计笔记</w:t>
      </w:r>
    </w:p>
    <w:p w14:paraId="528D3192">
      <w:pPr>
        <w:pStyle w:val="5"/>
      </w:pPr>
      <w:r>
        <w:t>为什么商品表关联查询用 LEFT JOIN 而不是子查询？</w:t>
      </w:r>
    </w:p>
    <w:p w14:paraId="5205A9D7">
      <w:pPr>
        <w:pStyle w:val="16"/>
        <w:ind w:left="567"/>
      </w:pPr>
      <w:r>
        <w:rPr>
          <w:rFonts w:ascii="微软雅黑" w:hAnsi="微软雅黑" w:eastAsia="微软雅黑"/>
        </w:rPr>
        <w:t>商品列表需要显示"供应商名称"</w:t>
      </w:r>
    </w:p>
    <w:p w14:paraId="57BB43EA">
      <w:pPr>
        <w:pStyle w:val="16"/>
        <w:ind w:left="567"/>
      </w:pPr>
      <w:r>
        <w:rPr>
          <w:rFonts w:ascii="微软雅黑" w:hAnsi="微软雅黑" w:eastAsia="微软雅黑"/>
        </w:rPr>
        <w:t>子查询：SELECT *, (SELECT name FROM supplier WHERE id=supplier_id) AS supplier_name → 每行一次查询（N+1问题）</w:t>
      </w:r>
    </w:p>
    <w:p w14:paraId="5EEC5C45">
      <w:pPr>
        <w:pStyle w:val="16"/>
        <w:ind w:left="567"/>
      </w:pPr>
      <w:r>
        <w:rPr>
          <w:rFonts w:ascii="微软雅黑" w:hAnsi="微软雅黑" w:eastAsia="微软雅黑"/>
        </w:rPr>
        <w:t>LEFT JOIN：一次查询查出所有数据</w:t>
      </w:r>
    </w:p>
    <w:p w14:paraId="662345F6">
      <w:pPr>
        <w:pStyle w:val="16"/>
        <w:ind w:left="567"/>
      </w:pPr>
      <w:r>
        <w:rPr>
          <w:rFonts w:ascii="微软雅黑" w:hAnsi="微软雅黑" w:eastAsia="微软雅黑"/>
        </w:rPr>
        <w:t>如果用 MyBatis-Plus 的关联查询注解会更方便，但课设阶段手写 SQL 更可控</w:t>
      </w:r>
    </w:p>
    <w:p w14:paraId="74BF43B9">
      <w:pPr>
        <w:pStyle w:val="5"/>
      </w:pPr>
      <w:r>
        <w:t>为什么 goods 表的供应商外键用 RESTRICT 而不是 CASCADE？</w:t>
      </w:r>
    </w:p>
    <w:p w14:paraId="528529AC">
      <w:pPr>
        <w:pStyle w:val="16"/>
        <w:ind w:left="567"/>
      </w:pPr>
      <w:r>
        <w:rPr>
          <w:rFonts w:ascii="微软雅黑" w:hAnsi="微软雅黑" w:eastAsia="微软雅黑"/>
        </w:rPr>
        <w:t>商品被采购明细引用后，删除商品会导致历史采购记录丢失</w:t>
      </w:r>
    </w:p>
    <w:p w14:paraId="5ED6B823">
      <w:pPr>
        <w:pStyle w:val="16"/>
        <w:ind w:left="567"/>
      </w:pPr>
      <w:r>
        <w:rPr>
          <w:rFonts w:ascii="微软雅黑" w:hAnsi="微软雅黑" w:eastAsia="微软雅黑"/>
        </w:rPr>
        <w:t>RESTRICT 强制用户先处理关联数据</w:t>
      </w:r>
    </w:p>
    <w:p w14:paraId="46994802">
      <w:pPr>
        <w:pStyle w:val="16"/>
        <w:ind w:left="567"/>
      </w:pPr>
      <w:r>
        <w:rPr>
          <w:rFonts w:ascii="微软雅黑" w:hAnsi="微软雅黑" w:eastAsia="微软雅黑"/>
        </w:rPr>
        <w:t>Service 层 delete() 方法提前检查 countPurchaseDetailByGoodsId，给用户友好提示</w:t>
      </w:r>
    </w:p>
    <w:p w14:paraId="1E55E733">
      <w:pPr>
        <w:pStyle w:val="5"/>
      </w:pPr>
      <w:r>
        <w:t>为什么 Goods 实体加 supplierName 字段？</w:t>
      </w:r>
    </w:p>
    <w:p w14:paraId="3DAA6A9C">
      <w:pPr>
        <w:pStyle w:val="16"/>
        <w:ind w:left="567"/>
      </w:pPr>
      <w:r>
        <w:rPr>
          <w:rFonts w:ascii="微软雅黑" w:hAnsi="微软雅黑" w:eastAsia="微软雅黑"/>
        </w:rPr>
        <w:t>数据库没有这个字段，是 LEFT JOIN 查出来的</w:t>
      </w:r>
    </w:p>
    <w:p w14:paraId="760C112D">
      <w:pPr>
        <w:pStyle w:val="16"/>
        <w:ind w:left="567"/>
      </w:pPr>
      <w:r>
        <w:rPr>
          <w:rFonts w:ascii="微软雅黑" w:hAnsi="微软雅黑" w:eastAsia="微软雅黑"/>
        </w:rPr>
        <w:t xml:space="preserve">resultMap 中映射 </w:t>
      </w:r>
      <w:r>
        <w:rPr>
          <w:rFonts w:ascii="Consolas" w:hAnsi="Consolas" w:eastAsia="微软雅黑"/>
          <w:color w:val="E03434"/>
          <w:sz w:val="18"/>
        </w:rPr>
        <w:t>s.name AS supplier_name → supplierName</w:t>
      </w:r>
    </w:p>
    <w:p w14:paraId="5A435EB1">
      <w:pPr>
        <w:pStyle w:val="16"/>
        <w:ind w:left="567"/>
      </w:pPr>
      <w:r>
        <w:rPr>
          <w:rFonts w:ascii="微软雅黑" w:hAnsi="微软雅黑" w:eastAsia="微软雅黑"/>
        </w:rPr>
        <w:t>前端展示时不用再发请求查供应商名称，减少接口调用</w:t>
      </w:r>
    </w:p>
    <w:p w14:paraId="4B46D0B0">
      <w:r>
        <w:br w:type="page"/>
      </w:r>
    </w:p>
    <w:p w14:paraId="38AF105A">
      <w:pPr>
        <w:pStyle w:val="3"/>
      </w:pPr>
      <w:r>
        <w:t>Day 3 - 2026-06-03</w:t>
      </w:r>
    </w:p>
    <w:p w14:paraId="66B1EEDF">
      <w:pPr>
        <w:pStyle w:val="4"/>
      </w:pPr>
      <w:r>
        <w:t>今日完成</w:t>
      </w:r>
    </w:p>
    <w:p w14:paraId="0E30D029">
      <w:pPr>
        <w:pStyle w:val="3"/>
      </w:pPr>
      <w:r>
        <w:t>1. 员工模块（Employee CRUD）</w:t>
      </w:r>
    </w:p>
    <w:p w14:paraId="705DB21E">
      <w:pPr>
        <w:pStyle w:val="16"/>
        <w:ind w:left="567"/>
      </w:pPr>
      <w:r>
        <w:rPr>
          <w:rFonts w:ascii="微软雅黑" w:hAnsi="微软雅黑" w:eastAsia="微软雅黑"/>
        </w:rPr>
        <w:t>Entity：Employee.java</w:t>
      </w:r>
    </w:p>
    <w:p w14:paraId="738B20EF">
      <w:pPr>
        <w:pStyle w:val="16"/>
        <w:ind w:left="567"/>
      </w:pPr>
      <w:r>
        <w:rPr>
          <w:rFonts w:ascii="微软雅黑" w:hAnsi="微软雅黑" w:eastAsia="微软雅黑"/>
        </w:rPr>
        <w:t>Mapper：EmployeeMapper.java + EmployeeMapper.xml</w:t>
      </w:r>
    </w:p>
    <w:p w14:paraId="6DF4A022">
      <w:pPr>
        <w:pStyle w:val="16"/>
        <w:ind w:left="567"/>
      </w:pPr>
      <w:r>
        <w:rPr>
          <w:rFonts w:ascii="微软雅黑" w:hAnsi="微软雅黑" w:eastAsia="微软雅黑"/>
        </w:rPr>
        <w:t>Service：EmployeeService.java + EmployeeServiceImpl.java</w:t>
      </w:r>
    </w:p>
    <w:p w14:paraId="26659D9E">
      <w:pPr>
        <w:pStyle w:val="16"/>
        <w:ind w:left="567"/>
      </w:pPr>
      <w:r>
        <w:rPr>
          <w:rFonts w:ascii="微软雅黑" w:hAnsi="微软雅黑" w:eastAsia="微软雅黑"/>
        </w:rPr>
        <w:t>Controller：EmployeeController.java</w:t>
      </w:r>
    </w:p>
    <w:p w14:paraId="63DB13AE">
      <w:pPr>
        <w:pStyle w:val="16"/>
        <w:ind w:left="567"/>
      </w:pPr>
      <w:r>
        <w:rPr>
          <w:rFonts w:ascii="微软雅黑" w:hAnsi="微软雅黑" w:eastAsia="微软雅黑"/>
        </w:rPr>
        <w:t>工具类：PasswordUtil.java（SHA-256）</w:t>
      </w:r>
    </w:p>
    <w:p w14:paraId="1B8C26DC">
      <w:pPr>
        <w:pStyle w:val="5"/>
      </w:pPr>
      <w:r>
        <w:t>2. 密码加密方案落地</w:t>
      </w:r>
    </w:p>
    <w:p w14:paraId="10323DA9">
      <w:pPr>
        <w:pStyle w:val="16"/>
        <w:ind w:left="567"/>
      </w:pPr>
      <w:r>
        <w:rPr>
          <w:rFonts w:ascii="微软雅黑" w:hAnsi="微软雅黑" w:eastAsia="微软雅黑"/>
        </w:rPr>
        <w:t>SHA-256 + Base64 编码</w:t>
      </w:r>
    </w:p>
    <w:p w14:paraId="43C38C7C">
      <w:pPr>
        <w:pStyle w:val="16"/>
        <w:ind w:left="567"/>
      </w:pPr>
      <w:r>
        <w:rPr>
          <w:rFonts w:ascii="微软雅黑" w:hAnsi="微软雅黑" w:eastAsia="微软雅黑"/>
        </w:rPr>
        <w:t>新增员工默认密码 123456，自动加密</w:t>
      </w:r>
    </w:p>
    <w:p w14:paraId="0902CC5B">
      <w:pPr>
        <w:pStyle w:val="16"/>
        <w:ind w:left="567"/>
      </w:pPr>
      <w:r>
        <w:rPr>
          <w:rFonts w:ascii="微软雅黑" w:hAnsi="微软雅黑" w:eastAsia="微软雅黑"/>
        </w:rPr>
        <w:t>登录时加密比对，不存明文</w:t>
      </w:r>
    </w:p>
    <w:p w14:paraId="66B49A05">
      <w:pPr>
        <w:pStyle w:val="16"/>
        <w:ind w:left="567"/>
      </w:pPr>
      <w:r>
        <w:rPr>
          <w:rFonts w:ascii="微软雅黑" w:hAnsi="微软雅黑" w:eastAsia="微软雅黑"/>
        </w:rPr>
        <w:t>查询列表时自动清空 password 字段返回</w:t>
      </w:r>
    </w:p>
    <w:p w14:paraId="35ED16EB">
      <w:pPr>
        <w:pStyle w:val="5"/>
      </w:pPr>
      <w:r>
        <w:t>3. 登录接口</w:t>
      </w:r>
    </w:p>
    <w:p w14:paraId="13E9F95B">
      <w:pPr>
        <w:pStyle w:val="16"/>
        <w:ind w:left="567"/>
      </w:pPr>
      <w:r>
        <w:rPr>
          <w:rFonts w:ascii="微软雅黑" w:hAnsi="微软雅黑" w:eastAsia="微软雅黑"/>
        </w:rPr>
        <w:t>POST /api/employee/login</w:t>
      </w:r>
    </w:p>
    <w:p w14:paraId="293140E8">
      <w:pPr>
        <w:pStyle w:val="16"/>
        <w:ind w:left="567"/>
      </w:pPr>
      <w:r>
        <w:rPr>
          <w:rFonts w:ascii="微软雅黑" w:hAnsi="微软雅黑" w:eastAsia="微软雅黑"/>
        </w:rPr>
        <w:t>根据手机号+密码验证</w:t>
      </w:r>
    </w:p>
    <w:p w14:paraId="52BC5F97">
      <w:pPr>
        <w:pStyle w:val="16"/>
        <w:ind w:left="567"/>
      </w:pPr>
      <w:r>
        <w:rPr>
          <w:rFonts w:ascii="微软雅黑" w:hAnsi="微软雅黑" w:eastAsia="微软雅黑"/>
        </w:rPr>
        <w:t>失败返回明确错误（"账号不存在"/"密码错误"）</w:t>
      </w:r>
    </w:p>
    <w:p w14:paraId="7B52B0AB">
      <w:pPr>
        <w:pStyle w:val="4"/>
      </w:pPr>
      <w:r>
        <w:t>遇到的问题</w:t>
      </w:r>
    </w:p>
    <w:p w14:paraId="429DA68F">
      <w:pPr>
        <w:pStyle w:val="5"/>
      </w:pPr>
      <w:r>
        <w:t>问题1：data.sql 里的密码还是明文</w:t>
      </w:r>
    </w:p>
    <w:p w14:paraId="6023BBB2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：之前插入的员工密码是 </w:t>
      </w:r>
      <w:r>
        <w:rPr>
          <w:rFonts w:ascii="Consolas" w:hAnsi="Consolas" w:eastAsia="微软雅黑"/>
          <w:color w:val="E03434"/>
          <w:sz w:val="18"/>
        </w:rPr>
        <w:t>123456</w:t>
      </w:r>
      <w:r>
        <w:rPr>
          <w:rFonts w:ascii="微软雅黑" w:hAnsi="微软雅黑" w:eastAsia="微软雅黑"/>
        </w:rPr>
        <w:t xml:space="preserve"> 明文</w:t>
      </w:r>
    </w:p>
    <w:p w14:paraId="19DA92D9">
      <w:pPr>
        <w:pStyle w:val="16"/>
        <w:ind w:left="567"/>
      </w:pPr>
      <w:r>
        <w:rPr>
          <w:rFonts w:ascii="微软雅黑" w:hAnsi="微软雅黑" w:eastAsia="微软雅黑"/>
          <w:b/>
        </w:rPr>
        <w:t>影响</w:t>
      </w:r>
      <w:r>
        <w:rPr>
          <w:rFonts w:ascii="微软雅黑" w:hAnsi="微软雅黑" w:eastAsia="微软雅黑"/>
        </w:rPr>
        <w:t>：PasswordUtil.matches("123456", "123456") → 明文和明文比对通过，但不符合加密方案</w:t>
      </w:r>
    </w:p>
    <w:p w14:paraId="79BD4715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：有两种方式</w:t>
      </w:r>
    </w:p>
    <w:p w14:paraId="7DBD5B07">
      <w:pPr>
        <w:pStyle w:val="16"/>
        <w:ind w:left="567"/>
      </w:pPr>
      <w:r>
        <w:rPr>
          <w:rFonts w:ascii="微软雅黑" w:hAnsi="微软雅黑" w:eastAsia="微软雅黑"/>
        </w:rPr>
        <w:t>方式A：用 PasswordUtil.encode("123456") 生成密文，手动更新 data.sql</w:t>
      </w:r>
    </w:p>
    <w:p w14:paraId="7A8A1E84">
      <w:pPr>
        <w:pStyle w:val="16"/>
        <w:ind w:left="567"/>
      </w:pPr>
      <w:r>
        <w:rPr>
          <w:rFonts w:ascii="微软雅黑" w:hAnsi="微软雅黑" w:eastAsia="微软雅黑"/>
        </w:rPr>
        <w:t>方式B：项目启动时写个初始化方法，检测并自动加密所有明文密码</w:t>
      </w:r>
    </w:p>
    <w:p w14:paraId="64C252A8">
      <w:pPr>
        <w:pStyle w:val="16"/>
        <w:ind w:left="567"/>
      </w:pPr>
      <w:r>
        <w:rPr>
          <w:rFonts w:ascii="微软雅黑" w:hAnsi="微软雅黑" w:eastAsia="微软雅黑"/>
          <w:b/>
        </w:rPr>
        <w:t>当前</w:t>
      </w:r>
      <w:r>
        <w:rPr>
          <w:rFonts w:ascii="微软雅黑" w:hAnsi="微软雅黑" w:eastAsia="微软雅黑"/>
        </w:rPr>
        <w:t>：先用方式A，data.sql 暂时保留明文（课设测试阶段够用），登录功能已验证通过</w:t>
      </w:r>
    </w:p>
    <w:p w14:paraId="222B3E95">
      <w:pPr>
        <w:pStyle w:val="5"/>
      </w:pPr>
      <w:r>
        <w:t>问题2：查询员工列表时密码字段返回了</w:t>
      </w:r>
    </w:p>
    <w:p w14:paraId="2DB177BC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：Service 层 search() 方法遍历 list，每条 setPassword(null)</w:t>
      </w:r>
    </w:p>
    <w:p w14:paraId="0E9BEA52">
      <w:pPr>
        <w:pStyle w:val="16"/>
        <w:ind w:left="567"/>
      </w:pPr>
      <w:r>
        <w:rPr>
          <w:rFonts w:ascii="微软雅黑" w:hAnsi="微软雅黑" w:eastAsia="微软雅黑"/>
          <w:b/>
        </w:rPr>
        <w:t>设计意图</w:t>
      </w:r>
      <w:r>
        <w:rPr>
          <w:rFonts w:ascii="微软雅黑" w:hAnsi="微软雅黑" w:eastAsia="微软雅黑"/>
        </w:rPr>
        <w:t>：即使数据库存的是密文，也不应该返回给前端（安全最小化原则）</w:t>
      </w:r>
    </w:p>
    <w:p w14:paraId="6DF1EAAE">
      <w:pPr>
        <w:pStyle w:val="4"/>
      </w:pPr>
      <w:r>
        <w:t>明日计划</w:t>
      </w:r>
    </w:p>
    <w:p w14:paraId="75FAACA9">
      <w:pPr>
        <w:pStyle w:val="14"/>
      </w:pPr>
      <w:r>
        <w:rPr>
          <w:rFonts w:ascii="微软雅黑" w:hAnsi="微软雅黑" w:eastAsia="微软雅黑"/>
        </w:rPr>
        <w:t>会员模块 CRUD</w:t>
      </w:r>
    </w:p>
    <w:p w14:paraId="628D46FA">
      <w:pPr>
        <w:pStyle w:val="14"/>
      </w:pPr>
      <w:r>
        <w:rPr>
          <w:rFonts w:ascii="微软雅黑" w:hAnsi="微软雅黑" w:eastAsia="微软雅黑"/>
        </w:rPr>
        <w:t>普通用户查询接口（UserController）</w:t>
      </w:r>
    </w:p>
    <w:p w14:paraId="7EA97965">
      <w:pPr>
        <w:pStyle w:val="14"/>
      </w:pPr>
      <w:r>
        <w:rPr>
          <w:rFonts w:ascii="微软雅黑" w:hAnsi="微软雅黑" w:eastAsia="微软雅黑"/>
        </w:rPr>
        <w:t>如果时间够，开始采购模块</w:t>
      </w:r>
    </w:p>
    <w:p w14:paraId="4A3F96DD">
      <w:pPr>
        <w:pStyle w:val="4"/>
      </w:pPr>
      <w:r>
        <w:t>设计笔记</w:t>
      </w:r>
    </w:p>
    <w:p w14:paraId="60810B93">
      <w:pPr>
        <w:pStyle w:val="5"/>
      </w:pPr>
      <w:r>
        <w:t>为什么密码用 SHA-256 而不是 BCrypt？</w:t>
      </w:r>
    </w:p>
    <w:p w14:paraId="7F4DD2E5">
      <w:pPr>
        <w:pStyle w:val="16"/>
        <w:ind w:left="567"/>
      </w:pPr>
      <w:r>
        <w:rPr>
          <w:rFonts w:ascii="微软雅黑" w:hAnsi="微软雅黑" w:eastAsia="微软雅黑"/>
        </w:rPr>
        <w:t>BCrypt 需要引入 Spring Security，整个课设就为了一个加密引入一个框架，不值</w:t>
      </w:r>
    </w:p>
    <w:p w14:paraId="3CDFCD66">
      <w:pPr>
        <w:pStyle w:val="16"/>
        <w:ind w:left="567"/>
      </w:pPr>
      <w:r>
        <w:rPr>
          <w:rFonts w:ascii="微软雅黑" w:hAnsi="微软雅黑" w:eastAsia="微软雅黑"/>
        </w:rPr>
        <w:t>SHA-256 够用：数据库泄露时密码不可逆，课设答辩能解释清楚</w:t>
      </w:r>
    </w:p>
    <w:p w14:paraId="22A16154">
      <w:pPr>
        <w:pStyle w:val="16"/>
        <w:ind w:left="567"/>
      </w:pPr>
      <w:r>
        <w:rPr>
          <w:rFonts w:ascii="微软雅黑" w:hAnsi="微软雅黑" w:eastAsia="微软雅黑"/>
        </w:rPr>
        <w:t>10 行代码 vs 300 行配置，简单就是最好的工程决策</w:t>
      </w:r>
    </w:p>
    <w:p w14:paraId="33068D5E">
      <w:pPr>
        <w:pStyle w:val="16"/>
        <w:ind w:left="567"/>
      </w:pPr>
      <w:r>
        <w:rPr>
          <w:rFonts w:ascii="微软雅黑" w:hAnsi="微软雅黑" w:eastAsia="微软雅黑"/>
        </w:rPr>
        <w:t>答辩话术："课设重点是进销存业务，不是权限框架。SHA-256 满足基本安全需求，生产环境会升级 BCrypt"</w:t>
      </w:r>
    </w:p>
    <w:p w14:paraId="02D22F93">
      <w:pPr>
        <w:pStyle w:val="5"/>
      </w:pPr>
      <w:r>
        <w:t>为什么查询列表时手动清空密码而不是 SQL 里不查？</w:t>
      </w:r>
    </w:p>
    <w:p w14:paraId="5B9701B2">
      <w:pPr>
        <w:pStyle w:val="16"/>
        <w:ind w:left="567"/>
      </w:pPr>
      <w:r>
        <w:rPr>
          <w:rFonts w:ascii="微软雅黑" w:hAnsi="微软雅黑" w:eastAsia="微软雅黑"/>
        </w:rPr>
        <w:t>SQL 不查 password 字段：SELECT 时少写一列即可，但 resultMap 会出问题</w:t>
      </w:r>
    </w:p>
    <w:p w14:paraId="5635F22F">
      <w:pPr>
        <w:pStyle w:val="16"/>
        <w:ind w:left="567"/>
      </w:pPr>
      <w:r>
        <w:rPr>
          <w:rFonts w:ascii="微软雅黑" w:hAnsi="微软雅黑" w:eastAsia="微软雅黑"/>
        </w:rPr>
        <w:t>统一用 SELECT *：XML 简洁，Service 层统一处理脱敏</w:t>
      </w:r>
    </w:p>
    <w:p w14:paraId="33ED5B23">
      <w:pPr>
        <w:pStyle w:val="16"/>
        <w:ind w:left="567"/>
      </w:pPr>
      <w:r>
        <w:rPr>
          <w:rFonts w:ascii="微软雅黑" w:hAnsi="微软雅黑" w:eastAsia="微软雅黑"/>
        </w:rPr>
        <w:t>分层清晰：Mapper 只管查数据，Service 管数据安全</w:t>
      </w:r>
    </w:p>
    <w:p w14:paraId="701622A4">
      <w:pPr>
        <w:pStyle w:val="5"/>
      </w:pPr>
      <w:r>
        <w:t>为什么登录接口用 Map 接收参数而不是 @RequestBody Employee？</w:t>
      </w:r>
    </w:p>
    <w:p w14:paraId="32D789F1">
      <w:pPr>
        <w:pStyle w:val="16"/>
        <w:ind w:left="567"/>
      </w:pPr>
      <w:r>
        <w:rPr>
          <w:rFonts w:ascii="微软雅黑" w:hAnsi="微软雅黑" w:eastAsia="微软雅黑"/>
        </w:rPr>
        <w:t>登录只需要 phone + password，不需要整个 Employee 对象</w:t>
      </w:r>
    </w:p>
    <w:p w14:paraId="1FD4581F">
      <w:pPr>
        <w:pStyle w:val="16"/>
        <w:ind w:left="567"/>
      </w:pPr>
      <w:r>
        <w:rPr>
          <w:rFonts w:ascii="微软雅黑" w:hAnsi="微软雅黑" w:eastAsia="微软雅黑"/>
        </w:rPr>
        <w:t>用 Map 更轻量，前端只需要传两个字段</w:t>
      </w:r>
    </w:p>
    <w:p w14:paraId="76B1AC7B">
      <w:pPr>
        <w:pStyle w:val="16"/>
        <w:ind w:left="567"/>
      </w:pPr>
      <w:r>
        <w:rPr>
          <w:rFonts w:ascii="微软雅黑" w:hAnsi="微软雅黑" w:eastAsia="微软雅黑"/>
        </w:rPr>
        <w:t>如果用 Employee 对象，会被 @Valid 校验拦截（name 必填等），登录时没填 name 就报错了</w:t>
      </w:r>
    </w:p>
    <w:p w14:paraId="0057DE6D">
      <w:pPr>
        <w:pStyle w:val="5"/>
      </w:pPr>
      <w:r>
        <w:t>为什么员工离职用逻辑删除而不是物理删除？</w:t>
      </w:r>
    </w:p>
    <w:p w14:paraId="5AB77FBB">
      <w:pPr>
        <w:pStyle w:val="16"/>
        <w:ind w:left="567"/>
      </w:pPr>
      <w:r>
        <w:rPr>
          <w:rFonts w:ascii="微软雅黑" w:hAnsi="微软雅黑" w:eastAsia="微软雅黑"/>
        </w:rPr>
        <w:t>员工有采购记录（purchase_main 外键），物理删除会报 RESTRICT 错误</w:t>
      </w:r>
    </w:p>
    <w:p w14:paraId="38A1DEAC">
      <w:pPr>
        <w:pStyle w:val="16"/>
        <w:ind w:left="567"/>
      </w:pPr>
      <w:r>
        <w:rPr>
          <w:rFonts w:ascii="微软雅黑" w:hAnsi="微软雅黑" w:eastAsia="微软雅黑"/>
        </w:rPr>
        <w:t>逻辑删除保留了"谁做的采购"这条审计信息</w:t>
      </w:r>
    </w:p>
    <w:p w14:paraId="2EE092B0">
      <w:pPr>
        <w:pStyle w:val="16"/>
        <w:ind w:left="567"/>
      </w:pPr>
      <w:r>
        <w:rPr>
          <w:rFonts w:ascii="微软雅黑" w:hAnsi="微软雅黑" w:eastAsia="微软雅黑"/>
        </w:rPr>
        <w:t>数据库 is_deleted=1 标记离职，后续查询自动过滤</w:t>
      </w:r>
    </w:p>
    <w:p w14:paraId="64549D97">
      <w:pPr>
        <w:pStyle w:val="4"/>
      </w:pPr>
      <w:r>
        <w:t>项目进度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05CA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9AD38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模块</w:t>
            </w:r>
          </w:p>
        </w:tc>
        <w:tc>
          <w:tcPr>
            <w:tcW w:w="2160" w:type="dxa"/>
          </w:tcPr>
          <w:p w14:paraId="3E9CDF5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160" w:type="dxa"/>
          </w:tcPr>
          <w:p w14:paraId="57B59EB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160" w:type="dxa"/>
          </w:tcPr>
          <w:p w14:paraId="0D6C923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测试</w:t>
            </w:r>
          </w:p>
        </w:tc>
      </w:tr>
      <w:tr w14:paraId="2BB9A7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51CFC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供应商</w:t>
            </w:r>
          </w:p>
        </w:tc>
        <w:tc>
          <w:tcPr>
            <w:tcW w:w="2160" w:type="dxa"/>
          </w:tcPr>
          <w:p w14:paraId="758DC83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1B2E6B5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3767104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537DA16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FE3BF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商品</w:t>
            </w:r>
          </w:p>
        </w:tc>
        <w:tc>
          <w:tcPr>
            <w:tcW w:w="2160" w:type="dxa"/>
          </w:tcPr>
          <w:p w14:paraId="1B5B82D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2C36E32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4BBA362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55A872B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7174C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员工</w:t>
            </w:r>
          </w:p>
        </w:tc>
        <w:tc>
          <w:tcPr>
            <w:tcW w:w="2160" w:type="dxa"/>
          </w:tcPr>
          <w:p w14:paraId="4666E62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79199BF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58446F9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19BB77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F10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会员</w:t>
            </w:r>
          </w:p>
        </w:tc>
        <w:tc>
          <w:tcPr>
            <w:tcW w:w="2160" w:type="dxa"/>
          </w:tcPr>
          <w:p w14:paraId="10F726C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420CC46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610CCD3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  <w:tr w14:paraId="7BB30A6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D5B7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采购</w:t>
            </w:r>
          </w:p>
        </w:tc>
        <w:tc>
          <w:tcPr>
            <w:tcW w:w="2160" w:type="dxa"/>
          </w:tcPr>
          <w:p w14:paraId="4546A19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65E41C1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1AB48F4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  <w:tr w14:paraId="4FD6348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56878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普通用户查询</w:t>
            </w:r>
          </w:p>
        </w:tc>
        <w:tc>
          <w:tcPr>
            <w:tcW w:w="2160" w:type="dxa"/>
          </w:tcPr>
          <w:p w14:paraId="58874D6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7D8B2BB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0F1563A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</w:tbl>
    <w:p w14:paraId="676C7C44"/>
    <w:p w14:paraId="46F0C41A">
      <w:pPr>
        <w:pStyle w:val="4"/>
      </w:pPr>
      <w:r>
        <w:t>🔧 当前可用接口汇总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A4A78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EBD87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61D7C7A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606B932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35F1F9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E0115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0535F0C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7F65744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新增员工</w:t>
            </w:r>
          </w:p>
        </w:tc>
      </w:tr>
      <w:tr w14:paraId="17330C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2A70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395853F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/api/employee/batch</w:t>
            </w:r>
          </w:p>
        </w:tc>
        <w:tc>
          <w:tcPr>
            <w:tcW w:w="2880" w:type="dxa"/>
          </w:tcPr>
          <w:p w14:paraId="5EC6A5A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批量导入</w:t>
            </w:r>
          </w:p>
        </w:tc>
      </w:tr>
      <w:tr w14:paraId="12DA26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EB92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292904D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0E1849D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338462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8E4B5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45D7FAD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/api/employee/{id}</w:t>
            </w:r>
          </w:p>
        </w:tc>
        <w:tc>
          <w:tcPr>
            <w:tcW w:w="2880" w:type="dxa"/>
          </w:tcPr>
          <w:p w14:paraId="26B3E01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3DE6EC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0B66D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7761F8A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707C054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573846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F3D10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76A3813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/api/employee/{id}</w:t>
            </w:r>
          </w:p>
        </w:tc>
        <w:tc>
          <w:tcPr>
            <w:tcW w:w="2880" w:type="dxa"/>
          </w:tcPr>
          <w:p w14:paraId="69E6671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标记离职</w:t>
            </w:r>
          </w:p>
        </w:tc>
      </w:tr>
      <w:tr w14:paraId="7F9D12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74713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39DE2D6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/api/employee/login</w:t>
            </w:r>
          </w:p>
        </w:tc>
        <w:tc>
          <w:tcPr>
            <w:tcW w:w="2880" w:type="dxa"/>
          </w:tcPr>
          <w:p w14:paraId="1005C22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登录</w:t>
            </w:r>
          </w:p>
        </w:tc>
      </w:tr>
      <w:tr w14:paraId="4B22A6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F33E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7B6FC81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165BE8E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新增供应商</w:t>
            </w:r>
          </w:p>
        </w:tc>
      </w:tr>
      <w:tr w14:paraId="788CC3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A5AD8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5B83E7C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30C819A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4B02004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88D83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154093E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/api/supplier/{id}</w:t>
            </w:r>
          </w:p>
        </w:tc>
        <w:tc>
          <w:tcPr>
            <w:tcW w:w="2880" w:type="dxa"/>
          </w:tcPr>
          <w:p w14:paraId="4845967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0AFD2D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DEEEF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425EE40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75BCDD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5FF18A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C76CB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00F20CA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/api/supplier/{id}</w:t>
            </w:r>
          </w:p>
        </w:tc>
        <w:tc>
          <w:tcPr>
            <w:tcW w:w="2880" w:type="dxa"/>
          </w:tcPr>
          <w:p w14:paraId="77A620F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逻辑删除</w:t>
            </w:r>
          </w:p>
        </w:tc>
      </w:tr>
      <w:tr w14:paraId="55979D2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7FD69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6D0B456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1E92BBA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新增商品</w:t>
            </w:r>
          </w:p>
        </w:tc>
      </w:tr>
      <w:tr w14:paraId="1C6188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FF66E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5B29BA3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156D0F3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25101D3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17B66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4565D0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/api/goods/{id}</w:t>
            </w:r>
          </w:p>
        </w:tc>
        <w:tc>
          <w:tcPr>
            <w:tcW w:w="2880" w:type="dxa"/>
          </w:tcPr>
          <w:p w14:paraId="74CC422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5D617E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6B208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4D40A0D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5B73AA7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5576DD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4EA19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5FC7BEF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/api/goods/{id}</w:t>
            </w:r>
          </w:p>
        </w:tc>
        <w:tc>
          <w:tcPr>
            <w:tcW w:w="2880" w:type="dxa"/>
          </w:tcPr>
          <w:p w14:paraId="3A80F4F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逻辑删除</w:t>
            </w:r>
          </w:p>
        </w:tc>
      </w:tr>
    </w:tbl>
    <w:p w14:paraId="08BA0645"/>
    <w:p w14:paraId="785E2EC3">
      <w:r>
        <w:br w:type="page"/>
      </w:r>
    </w:p>
    <w:p w14:paraId="09F5B4A4">
      <w:pPr>
        <w:pStyle w:val="3"/>
      </w:pPr>
      <w:r>
        <w:t>Day 4 - 2026-06-04</w:t>
      </w:r>
    </w:p>
    <w:p w14:paraId="311B9EFC">
      <w:pPr>
        <w:pStyle w:val="4"/>
      </w:pPr>
      <w:r>
        <w:t>今日完成</w:t>
      </w:r>
    </w:p>
    <w:p w14:paraId="728FAC8B">
      <w:pPr>
        <w:pStyle w:val="3"/>
      </w:pPr>
      <w:r>
        <w:t>1. 会员模块（Member CRUD）</w:t>
      </w:r>
    </w:p>
    <w:p w14:paraId="123B5EA3">
      <w:pPr>
        <w:pStyle w:val="16"/>
        <w:ind w:left="567"/>
      </w:pPr>
      <w:r>
        <w:rPr>
          <w:rFonts w:ascii="微软雅黑" w:hAnsi="微软雅黑" w:eastAsia="微软雅黑"/>
        </w:rPr>
        <w:t>Entity：Member.java</w:t>
      </w:r>
    </w:p>
    <w:p w14:paraId="72D96C55">
      <w:pPr>
        <w:pStyle w:val="16"/>
        <w:ind w:left="567"/>
      </w:pPr>
      <w:r>
        <w:rPr>
          <w:rFonts w:ascii="微软雅黑" w:hAnsi="微软雅黑" w:eastAsia="微软雅黑"/>
        </w:rPr>
        <w:t>Mapper：MemberMapper.java + MemberMapper.xml</w:t>
      </w:r>
    </w:p>
    <w:p w14:paraId="0746E91E">
      <w:pPr>
        <w:pStyle w:val="16"/>
        <w:ind w:left="567"/>
      </w:pPr>
      <w:r>
        <w:rPr>
          <w:rFonts w:ascii="微软雅黑" w:hAnsi="微软雅黑" w:eastAsia="微软雅黑"/>
        </w:rPr>
        <w:t>Service：MemberService.java + MemberServiceImpl.java</w:t>
      </w:r>
    </w:p>
    <w:p w14:paraId="2364AF52">
      <w:pPr>
        <w:pStyle w:val="16"/>
        <w:ind w:left="567"/>
      </w:pPr>
      <w:r>
        <w:rPr>
          <w:rFonts w:ascii="微软雅黑" w:hAnsi="微软雅黑" w:eastAsia="微软雅黑"/>
        </w:rPr>
        <w:t>Controller：MemberController.java</w:t>
      </w:r>
    </w:p>
    <w:p w14:paraId="3C56DAB0">
      <w:pPr>
        <w:pStyle w:val="5"/>
      </w:pPr>
      <w:r>
        <w:t>2. 普通用户查询模块（UserController）</w:t>
      </w:r>
    </w:p>
    <w:p w14:paraId="3A5526CE">
      <w:pPr>
        <w:pStyle w:val="16"/>
        <w:ind w:left="567"/>
      </w:pPr>
      <w:r>
        <w:rPr>
          <w:rFonts w:ascii="微软雅黑" w:hAnsi="微软雅黑" w:eastAsia="微软雅黑"/>
        </w:rPr>
        <w:t>GET /api/user/info — 查自己员工信息</w:t>
      </w:r>
    </w:p>
    <w:p w14:paraId="577A7095">
      <w:pPr>
        <w:pStyle w:val="16"/>
        <w:ind w:left="567"/>
      </w:pPr>
      <w:r>
        <w:rPr>
          <w:rFonts w:ascii="微软雅黑" w:hAnsi="微软雅黑" w:eastAsia="微软雅黑"/>
        </w:rPr>
        <w:t>GET /api/user/goods — 查所有商品</w:t>
      </w:r>
    </w:p>
    <w:p w14:paraId="75F71794">
      <w:pPr>
        <w:pStyle w:val="16"/>
        <w:ind w:left="567"/>
      </w:pPr>
      <w:r>
        <w:rPr>
          <w:rFonts w:ascii="微软雅黑" w:hAnsi="微软雅黑" w:eastAsia="微软雅黑"/>
        </w:rPr>
        <w:t>GET /api/user/goods/{id} — 查单个商品详情</w:t>
      </w:r>
    </w:p>
    <w:p w14:paraId="12BA0866">
      <w:pPr>
        <w:pStyle w:val="16"/>
        <w:ind w:left="567"/>
      </w:pPr>
      <w:r>
        <w:rPr>
          <w:rFonts w:ascii="微软雅黑" w:hAnsi="微软雅黑" w:eastAsia="微软雅黑"/>
        </w:rPr>
        <w:t>复用已有 EmployeeService、GoodsService，不新建 Service</w:t>
      </w:r>
    </w:p>
    <w:p w14:paraId="1F53ABD4">
      <w:pPr>
        <w:pStyle w:val="5"/>
      </w:pPr>
      <w:r>
        <w:t>3. 全部基础 CRUD 模块完成</w:t>
      </w:r>
    </w:p>
    <w:p w14:paraId="0C39622F">
      <w:pPr>
        <w:pStyle w:val="16"/>
        <w:ind w:left="567"/>
      </w:pPr>
      <w:r>
        <w:rPr>
          <w:rFonts w:ascii="微软雅黑" w:hAnsi="微软雅黑" w:eastAsia="微软雅黑"/>
        </w:rPr>
        <w:t>供应商 ✅</w:t>
      </w:r>
    </w:p>
    <w:p w14:paraId="4D611DC4">
      <w:pPr>
        <w:pStyle w:val="16"/>
        <w:ind w:left="567"/>
      </w:pPr>
      <w:r>
        <w:rPr>
          <w:rFonts w:ascii="微软雅黑" w:hAnsi="微软雅黑" w:eastAsia="微软雅黑"/>
        </w:rPr>
        <w:t>商品 ✅</w:t>
      </w:r>
    </w:p>
    <w:p w14:paraId="497BF2D5">
      <w:pPr>
        <w:pStyle w:val="16"/>
        <w:ind w:left="567"/>
      </w:pPr>
      <w:r>
        <w:rPr>
          <w:rFonts w:ascii="微软雅黑" w:hAnsi="微软雅黑" w:eastAsia="微软雅黑"/>
        </w:rPr>
        <w:t>员工 ✅（含登录 + SHA-256 加密）</w:t>
      </w:r>
    </w:p>
    <w:p w14:paraId="451883BD">
      <w:pPr>
        <w:pStyle w:val="16"/>
        <w:ind w:left="567"/>
      </w:pPr>
      <w:r>
        <w:rPr>
          <w:rFonts w:ascii="微软雅黑" w:hAnsi="微软雅黑" w:eastAsia="微软雅黑"/>
        </w:rPr>
        <w:t>会员 ✅</w:t>
      </w:r>
    </w:p>
    <w:p w14:paraId="31FB31E4">
      <w:pPr>
        <w:pStyle w:val="16"/>
        <w:ind w:left="567"/>
      </w:pPr>
      <w:r>
        <w:rPr>
          <w:rFonts w:ascii="微软雅黑" w:hAnsi="微软雅黑" w:eastAsia="微软雅黑"/>
        </w:rPr>
        <w:t>普通用户查询 ✅</w:t>
      </w:r>
    </w:p>
    <w:p w14:paraId="5E2E115B">
      <w:pPr>
        <w:pStyle w:val="4"/>
      </w:pPr>
      <w:r>
        <w:t>遇到的问题</w:t>
      </w:r>
    </w:p>
    <w:p w14:paraId="2110C7A6">
      <w:pPr>
        <w:pStyle w:val="5"/>
      </w:pPr>
      <w:r>
        <w:t>问题1：会员模块和供应商模块高度相似，是否抽公共代码？</w:t>
      </w:r>
    </w:p>
    <w:p w14:paraId="66701662">
      <w:pPr>
        <w:pStyle w:val="16"/>
        <w:ind w:left="567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：validateXxx() 方法结构几乎一样</w:t>
      </w:r>
    </w:p>
    <w:p w14:paraId="5663C0A2">
      <w:pPr>
        <w:pStyle w:val="16"/>
        <w:ind w:left="567"/>
      </w:pPr>
      <w:r>
        <w:rPr>
          <w:rFonts w:ascii="微软雅黑" w:hAnsi="微软雅黑" w:eastAsia="微软雅黑"/>
          <w:b/>
        </w:rPr>
        <w:t>决策</w:t>
      </w:r>
      <w:r>
        <w:rPr>
          <w:rFonts w:ascii="微软雅黑" w:hAnsi="微软雅黑" w:eastAsia="微软雅黑"/>
        </w:rPr>
        <w:t>：不抽</w:t>
      </w:r>
    </w:p>
    <w:p w14:paraId="23D68C62">
      <w:pPr>
        <w:pStyle w:val="16"/>
        <w:ind w:left="567"/>
      </w:pPr>
      <w:r>
        <w:rPr>
          <w:rFonts w:ascii="微软雅黑" w:hAnsi="微软雅黑" w:eastAsia="微软雅黑"/>
          <w:b/>
        </w:rPr>
        <w:t>理由</w:t>
      </w:r>
      <w:r>
        <w:rPr>
          <w:rFonts w:ascii="微软雅黑" w:hAnsi="微软雅黑" w:eastAsia="微软雅黑"/>
        </w:rPr>
        <w:t>：</w:t>
      </w:r>
    </w:p>
    <w:p w14:paraId="7CFF905D">
      <w:pPr>
        <w:pStyle w:val="16"/>
        <w:ind w:left="567"/>
      </w:pPr>
      <w:r>
        <w:rPr>
          <w:rFonts w:ascii="微软雅黑" w:hAnsi="微软雅黑" w:eastAsia="微软雅黑"/>
        </w:rPr>
        <w:t>每张表的字段不同，校验规则不同</w:t>
      </w:r>
    </w:p>
    <w:p w14:paraId="44887DE3">
      <w:pPr>
        <w:pStyle w:val="16"/>
        <w:ind w:left="567"/>
      </w:pPr>
      <w:r>
        <w:rPr>
          <w:rFonts w:ascii="微软雅黑" w:hAnsi="微软雅黑" w:eastAsia="微软雅黑"/>
        </w:rPr>
        <w:t>抽取后代码反而难读（"这个校验到底验了哪些字段？"）</w:t>
      </w:r>
    </w:p>
    <w:p w14:paraId="38627B30">
      <w:pPr>
        <w:pStyle w:val="16"/>
        <w:ind w:left="567"/>
      </w:pPr>
      <w:r>
        <w:rPr>
          <w:rFonts w:ascii="微软雅黑" w:hAnsi="微软雅黑" w:eastAsia="微软雅黑"/>
        </w:rPr>
        <w:t>课设阶段 6 个模块，重复代码可接受</w:t>
      </w:r>
    </w:p>
    <w:p w14:paraId="31B0DAEA">
      <w:pPr>
        <w:pStyle w:val="16"/>
        <w:ind w:left="567"/>
      </w:pPr>
      <w:r>
        <w:rPr>
          <w:rFonts w:ascii="微软雅黑" w:hAnsi="微软雅黑" w:eastAsia="微软雅黑"/>
        </w:rPr>
        <w:t>Fail-fast 原则要求校验离数据越近越好，放在各自 Service 最清晰</w:t>
      </w:r>
    </w:p>
    <w:p w14:paraId="21A19B52">
      <w:pPr>
        <w:pStyle w:val="5"/>
      </w:pPr>
      <w:r>
        <w:t>问题2：UserController 的采购查询还没实现</w:t>
      </w:r>
    </w:p>
    <w:p w14:paraId="2956BBE4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：采购模块还没写</w:t>
      </w:r>
    </w:p>
    <w:p w14:paraId="75DC0317">
      <w:pPr>
        <w:pStyle w:val="16"/>
        <w:ind w:left="567"/>
      </w:pPr>
      <w:r>
        <w:rPr>
          <w:rFonts w:ascii="微软雅黑" w:hAnsi="微软雅黑" w:eastAsia="微软雅黑"/>
          <w:b/>
        </w:rPr>
        <w:t>临时处理</w:t>
      </w:r>
      <w:r>
        <w:rPr>
          <w:rFonts w:ascii="微软雅黑" w:hAnsi="微软雅黑" w:eastAsia="微软雅黑"/>
        </w:rPr>
        <w:t>：接口已预留，方法体先空着，采购模块完成后补充</w:t>
      </w:r>
    </w:p>
    <w:p w14:paraId="47559D6E">
      <w:pPr>
        <w:pStyle w:val="16"/>
        <w:ind w:left="567"/>
      </w:pPr>
      <w:r>
        <w:rPr>
          <w:rFonts w:ascii="微软雅黑" w:hAnsi="微软雅黑" w:eastAsia="微软雅黑"/>
          <w:b/>
        </w:rPr>
        <w:t>URL 规划</w:t>
      </w:r>
      <w:r>
        <w:rPr>
          <w:rFonts w:ascii="微软雅黑" w:hAnsi="微软雅黑" w:eastAsia="微软雅黑"/>
        </w:rPr>
        <w:t>：GET /api/user/purchase?employeeId=3&amp;page=1</w:t>
      </w:r>
    </w:p>
    <w:p w14:paraId="00F471C8">
      <w:pPr>
        <w:pStyle w:val="5"/>
      </w:pPr>
      <w:r>
        <w:t>问题3：会员手机号正则和供应商不同</w:t>
      </w:r>
    </w:p>
    <w:p w14:paraId="27157838">
      <w:pPr>
        <w:pStyle w:val="16"/>
        <w:ind w:left="567"/>
      </w:pPr>
      <w:r>
        <w:rPr>
          <w:rFonts w:ascii="微软雅黑" w:hAnsi="微软雅黑" w:eastAsia="微软雅黑"/>
          <w:b/>
        </w:rPr>
        <w:t>供应商电话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^[0-9\\-]{7,20}$</w:t>
      </w:r>
      <w:r>
        <w:rPr>
          <w:rFonts w:ascii="微软雅黑" w:hAnsi="微软雅黑" w:eastAsia="微软雅黑"/>
        </w:rPr>
        <w:t xml:space="preserve"> — 固话+手机，允许横线</w:t>
      </w:r>
    </w:p>
    <w:p w14:paraId="66839714">
      <w:pPr>
        <w:pStyle w:val="16"/>
        <w:ind w:left="567"/>
      </w:pPr>
      <w:r>
        <w:rPr>
          <w:rFonts w:ascii="微软雅黑" w:hAnsi="微软雅黑" w:eastAsia="微软雅黑"/>
          <w:b/>
        </w:rPr>
        <w:t>会员电话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^1[3-9]\\d{9}$</w:t>
      </w:r>
      <w:r>
        <w:rPr>
          <w:rFonts w:ascii="微软雅黑" w:hAnsi="微软雅黑" w:eastAsia="微软雅黑"/>
        </w:rPr>
        <w:t xml:space="preserve"> — 严格11位手机号</w:t>
      </w:r>
    </w:p>
    <w:p w14:paraId="6C3E59E1">
      <w:pPr>
        <w:pStyle w:val="16"/>
        <w:ind w:left="567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：供应商可能是公司固话（0755-28780808），会员一定是个人手机</w:t>
      </w:r>
    </w:p>
    <w:p w14:paraId="43CCA7D2">
      <w:pPr>
        <w:pStyle w:val="16"/>
        <w:ind w:left="567"/>
      </w:pPr>
      <w:r>
        <w:rPr>
          <w:rFonts w:ascii="微软雅黑" w:hAnsi="微软雅黑" w:eastAsia="微软雅黑"/>
          <w:b/>
        </w:rPr>
        <w:t>这是正确的设计差异，不是不一致</w:t>
      </w:r>
    </w:p>
    <w:p w14:paraId="31B05806">
      <w:pPr>
        <w:pStyle w:val="4"/>
      </w:pPr>
      <w:r>
        <w:t>明日计划</w:t>
      </w:r>
    </w:p>
    <w:p w14:paraId="20F7A6DC">
      <w:pPr>
        <w:pStyle w:val="14"/>
      </w:pPr>
      <w:r>
        <w:rPr>
          <w:rFonts w:ascii="微软雅黑" w:hAnsi="微软雅黑" w:eastAsia="微软雅黑"/>
          <w:b/>
        </w:rPr>
        <w:t>采购模块</w:t>
      </w:r>
      <w:r>
        <w:rPr>
          <w:rFonts w:ascii="微软雅黑" w:hAnsi="微软雅黑" w:eastAsia="微软雅黑"/>
        </w:rPr>
        <w:t>（核心，预计耗时最长）</w:t>
      </w:r>
    </w:p>
    <w:p w14:paraId="63EC967A">
      <w:pPr>
        <w:pStyle w:val="16"/>
        <w:ind w:left="567"/>
      </w:pPr>
      <w:r>
        <w:rPr>
          <w:rFonts w:ascii="微软雅黑" w:hAnsi="微软雅黑" w:eastAsia="微软雅黑"/>
        </w:rPr>
        <w:t>PurchaseMain + PurchaseDetail 实体类</w:t>
      </w:r>
    </w:p>
    <w:p w14:paraId="1C2305E1">
      <w:pPr>
        <w:pStyle w:val="16"/>
        <w:ind w:left="567"/>
      </w:pPr>
      <w:r>
        <w:rPr>
          <w:rFonts w:ascii="微软雅黑" w:hAnsi="微软雅黑" w:eastAsia="微软雅黑"/>
        </w:rPr>
        <w:t>PurchaseCreateDTO（前端提交的数据结构）</w:t>
      </w:r>
    </w:p>
    <w:p w14:paraId="275A33AA">
      <w:pPr>
        <w:pStyle w:val="16"/>
        <w:ind w:left="567"/>
      </w:pPr>
      <w:r>
        <w:rPr>
          <w:rFonts w:ascii="微软雅黑" w:hAnsi="微软雅黑" w:eastAsia="微软雅黑"/>
        </w:rPr>
        <w:t>两个 Mapper + XML</w:t>
      </w:r>
    </w:p>
    <w:p w14:paraId="5B99F823">
      <w:pPr>
        <w:pStyle w:val="16"/>
        <w:ind w:left="567"/>
      </w:pPr>
      <w:r>
        <w:rPr>
          <w:rFonts w:ascii="微软雅黑" w:hAnsi="微软雅黑" w:eastAsia="微软雅黑"/>
        </w:rPr>
        <w:t>PurchaseService（含 @Transactional、30秒防重复、采购单号生成）</w:t>
      </w:r>
    </w:p>
    <w:p w14:paraId="194B046B">
      <w:pPr>
        <w:pStyle w:val="16"/>
        <w:ind w:left="567"/>
      </w:pPr>
      <w:r>
        <w:rPr>
          <w:rFonts w:ascii="微软雅黑" w:hAnsi="微软雅黑" w:eastAsia="微软雅黑"/>
        </w:rPr>
        <w:t>PurchaseController</w:t>
      </w:r>
    </w:p>
    <w:p w14:paraId="05130550">
      <w:pPr>
        <w:pStyle w:val="14"/>
      </w:pPr>
      <w:r>
        <w:rPr>
          <w:rFonts w:ascii="微软雅黑" w:hAnsi="微软雅黑" w:eastAsia="微软雅黑"/>
        </w:rPr>
        <w:t>补全 UserController 的采购查询接口</w:t>
      </w:r>
    </w:p>
    <w:p w14:paraId="3AECDE3B">
      <w:pPr>
        <w:pStyle w:val="14"/>
      </w:pPr>
      <w:r>
        <w:rPr>
          <w:rFonts w:ascii="微软雅黑" w:hAnsi="微软雅黑" w:eastAsia="微软雅黑"/>
        </w:rPr>
        <w:t>如果时间够，开始前端项目初始化</w:t>
      </w:r>
    </w:p>
    <w:p w14:paraId="2CBD8999">
      <w:pPr>
        <w:pStyle w:val="4"/>
      </w:pPr>
      <w:r>
        <w:t>设计笔记</w:t>
      </w:r>
    </w:p>
    <w:p w14:paraId="48C9F078">
      <w:pPr>
        <w:pStyle w:val="5"/>
      </w:pPr>
      <w:r>
        <w:t>为什么 UserController 不单独建 Service？</w:t>
      </w:r>
    </w:p>
    <w:p w14:paraId="08E835BA">
      <w:pPr>
        <w:pStyle w:val="16"/>
        <w:ind w:left="567"/>
      </w:pPr>
      <w:r>
        <w:rPr>
          <w:rFonts w:ascii="微软雅黑" w:hAnsi="微软雅黑" w:eastAsia="微软雅黑"/>
        </w:rPr>
        <w:t>普通用户的查询和管理员的查询本质是同一套逻辑</w:t>
      </w:r>
    </w:p>
    <w:p w14:paraId="36BE9896">
      <w:pPr>
        <w:pStyle w:val="16"/>
        <w:ind w:left="567"/>
      </w:pPr>
      <w:r>
        <w:rPr>
          <w:rFonts w:ascii="微软雅黑" w:hAnsi="微软雅黑" w:eastAsia="微软雅黑"/>
        </w:rPr>
        <w:t>区别只是：管理员可查所有，用户只能查自己</w:t>
      </w:r>
    </w:p>
    <w:p w14:paraId="40CC9E4E">
      <w:pPr>
        <w:pStyle w:val="16"/>
        <w:ind w:left="567"/>
      </w:pPr>
      <w:r>
        <w:rPr>
          <w:rFonts w:ascii="微软雅黑" w:hAnsi="微软雅黑" w:eastAsia="微软雅黑"/>
        </w:rPr>
        <w:t>复用 Service 时通过参数控制权限（employeeId）</w:t>
      </w:r>
    </w:p>
    <w:p w14:paraId="68766ABE">
      <w:pPr>
        <w:pStyle w:val="16"/>
        <w:ind w:left="567"/>
      </w:pPr>
      <w:r>
        <w:rPr>
          <w:rFonts w:ascii="微软雅黑" w:hAnsi="微软雅黑" w:eastAsia="微软雅黑"/>
        </w:rPr>
        <w:t>如果新建 UserService，会导致 Goods 查询逻辑写两遍，后续修改容易遗漏</w:t>
      </w:r>
    </w:p>
    <w:p w14:paraId="0B440857">
      <w:pPr>
        <w:pStyle w:val="5"/>
      </w:pPr>
      <w:r>
        <w:t>为什么会员表没有外键依赖？</w:t>
      </w:r>
    </w:p>
    <w:p w14:paraId="4B7543FC">
      <w:pPr>
        <w:pStyle w:val="16"/>
        <w:ind w:left="567"/>
      </w:pPr>
      <w:r>
        <w:rPr>
          <w:rFonts w:ascii="微软雅黑" w:hAnsi="微软雅黑" w:eastAsia="微软雅黑"/>
        </w:rPr>
        <w:t>当前设计：会员独立存在，不被任何表引用</w:t>
      </w:r>
    </w:p>
    <w:p w14:paraId="4EEDCD13">
      <w:pPr>
        <w:pStyle w:val="16"/>
        <w:ind w:left="567"/>
      </w:pPr>
      <w:r>
        <w:rPr>
          <w:rFonts w:ascii="微软雅黑" w:hAnsi="微软雅黑" w:eastAsia="微软雅黑"/>
        </w:rPr>
        <w:t>如果以后加"销售模块"：sales_main 会引用 member(id)</w:t>
      </w:r>
    </w:p>
    <w:p w14:paraId="34B6DF23">
      <w:pPr>
        <w:pStyle w:val="16"/>
        <w:ind w:left="567"/>
      </w:pPr>
      <w:r>
        <w:rPr>
          <w:rFonts w:ascii="微软雅黑" w:hAnsi="微软雅黑" w:eastAsia="微软雅黑"/>
        </w:rPr>
        <w:t>当前删除会员：直接逻辑删除即可，无需检查关联数据</w:t>
      </w:r>
    </w:p>
    <w:p w14:paraId="401F906E">
      <w:pPr>
        <w:pStyle w:val="16"/>
        <w:ind w:left="567"/>
      </w:pPr>
      <w:r>
        <w:rPr>
          <w:rFonts w:ascii="微软雅黑" w:hAnsi="微软雅黑" w:eastAsia="微软雅黑"/>
        </w:rPr>
        <w:t>这是"最小化依赖"设计：没发生的需求不要预设计</w:t>
      </w:r>
    </w:p>
    <w:p w14:paraId="7E26150E">
      <w:pPr>
        <w:pStyle w:val="5"/>
      </w:pPr>
      <w:r>
        <w:t>为什么会员等级用数字 1-4 而不是枚举？</w:t>
      </w:r>
    </w:p>
    <w:p w14:paraId="3607AA79">
      <w:pPr>
        <w:pStyle w:val="16"/>
        <w:ind w:left="567"/>
      </w:pPr>
      <w:r>
        <w:rPr>
          <w:rFonts w:ascii="微软雅黑" w:hAnsi="微软雅黑" w:eastAsia="微软雅黑"/>
        </w:rPr>
        <w:t>数据库层面：TINYINT 比 ENUM 性能好、移植性好</w:t>
      </w:r>
    </w:p>
    <w:p w14:paraId="3C188026">
      <w:pPr>
        <w:pStyle w:val="16"/>
        <w:ind w:left="567"/>
      </w:pPr>
      <w:r>
        <w:rPr>
          <w:rFonts w:ascii="微软雅黑" w:hAnsi="微软雅黑" w:eastAsia="微软雅黑"/>
        </w:rPr>
        <w:t>Java 层面：Integer 比 Enum 灵活，加等级不用改代码</w:t>
      </w:r>
    </w:p>
    <w:p w14:paraId="43CE88C0">
      <w:pPr>
        <w:pStyle w:val="16"/>
        <w:ind w:left="567"/>
      </w:pPr>
      <w:r>
        <w:rPr>
          <w:rFonts w:ascii="微软雅黑" w:hAnsi="微软雅黑" w:eastAsia="微软雅黑"/>
        </w:rPr>
        <w:t>前端层面：用 map 转文字 {1:'普通',2:'银卡',3:'金卡',4:'钻石'}</w:t>
      </w:r>
    </w:p>
    <w:p w14:paraId="71456A2E">
      <w:pPr>
        <w:pStyle w:val="16"/>
        <w:ind w:left="567"/>
      </w:pPr>
      <w:r>
        <w:rPr>
          <w:rFonts w:ascii="微软雅黑" w:hAnsi="微软雅黑" w:eastAsia="微软雅黑"/>
        </w:rPr>
        <w:t>注释已写清楚每个数字的含义，团队协作不会误解</w:t>
      </w:r>
    </w:p>
    <w:p w14:paraId="4D0ADB1A">
      <w:pPr>
        <w:pStyle w:val="5"/>
      </w:pPr>
      <w:r>
        <w:t>普通用户查询为什么不用登录态？</w:t>
      </w:r>
    </w:p>
    <w:p w14:paraId="54775A54">
      <w:pPr>
        <w:pStyle w:val="16"/>
        <w:ind w:left="567"/>
      </w:pPr>
      <w:r>
        <w:rPr>
          <w:rFonts w:ascii="微软雅黑" w:hAnsi="微软雅黑" w:eastAsia="微软雅黑"/>
        </w:rPr>
        <w:t>当前实现：前端传 employeeId 查信息</w:t>
      </w:r>
    </w:p>
    <w:p w14:paraId="147AD4D7">
      <w:pPr>
        <w:pStyle w:val="16"/>
        <w:ind w:left="567"/>
      </w:pPr>
      <w:r>
        <w:rPr>
          <w:rFonts w:ascii="微软雅黑" w:hAnsi="微软雅黑" w:eastAsia="微软雅黑"/>
        </w:rPr>
        <w:t>这是课设简化版，没引入 JWT/Session</w:t>
      </w:r>
    </w:p>
    <w:p w14:paraId="1AC4B357">
      <w:pPr>
        <w:pStyle w:val="16"/>
        <w:ind w:left="567"/>
      </w:pPr>
      <w:r>
        <w:rPr>
          <w:rFonts w:ascii="微软雅黑" w:hAnsi="微软雅黑" w:eastAsia="微软雅黑"/>
        </w:rPr>
        <w:t>真实项目：登录后签发 token，后端从 token 解析用户ID</w:t>
      </w:r>
    </w:p>
    <w:p w14:paraId="58BF4043">
      <w:pPr>
        <w:pStyle w:val="16"/>
        <w:ind w:left="567"/>
      </w:pPr>
      <w:r>
        <w:rPr>
          <w:rFonts w:ascii="微软雅黑" w:hAnsi="微软雅黑" w:eastAsia="微软雅黑"/>
        </w:rPr>
        <w:t>答辩时可以说明："当前为简化实现，生产环境会用 Spring Security + JWT"</w:t>
      </w:r>
    </w:p>
    <w:p w14:paraId="5630837C">
      <w:pPr>
        <w:pStyle w:val="4"/>
      </w:pPr>
      <w:r>
        <w:t>项目进度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78BD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72640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模块</w:t>
            </w:r>
          </w:p>
        </w:tc>
        <w:tc>
          <w:tcPr>
            <w:tcW w:w="2160" w:type="dxa"/>
          </w:tcPr>
          <w:p w14:paraId="5152F35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160" w:type="dxa"/>
          </w:tcPr>
          <w:p w14:paraId="4083F3D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160" w:type="dxa"/>
          </w:tcPr>
          <w:p w14:paraId="28E8318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测试</w:t>
            </w:r>
          </w:p>
        </w:tc>
      </w:tr>
      <w:tr w14:paraId="1C5E086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97B55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供应商</w:t>
            </w:r>
          </w:p>
        </w:tc>
        <w:tc>
          <w:tcPr>
            <w:tcW w:w="2160" w:type="dxa"/>
          </w:tcPr>
          <w:p w14:paraId="440A6F8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19D2D19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5DB9886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5C7AD0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0B0A6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商品</w:t>
            </w:r>
          </w:p>
        </w:tc>
        <w:tc>
          <w:tcPr>
            <w:tcW w:w="2160" w:type="dxa"/>
          </w:tcPr>
          <w:p w14:paraId="01F84D7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0EA2ACC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4996B72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7E8ED1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8CCDA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员工</w:t>
            </w:r>
          </w:p>
        </w:tc>
        <w:tc>
          <w:tcPr>
            <w:tcW w:w="2160" w:type="dxa"/>
          </w:tcPr>
          <w:p w14:paraId="6275E34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60535F9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1E65863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6CC451A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ED13E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会员</w:t>
            </w:r>
          </w:p>
        </w:tc>
        <w:tc>
          <w:tcPr>
            <w:tcW w:w="2160" w:type="dxa"/>
          </w:tcPr>
          <w:p w14:paraId="68B8187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685FD42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61E806E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23DBC4C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AF12B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普通用户查询</w:t>
            </w:r>
          </w:p>
        </w:tc>
        <w:tc>
          <w:tcPr>
            <w:tcW w:w="2160" w:type="dxa"/>
          </w:tcPr>
          <w:p w14:paraId="78C2582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1317631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7457773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  <w:tr w14:paraId="75B819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FE2EB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采购</w:t>
            </w:r>
          </w:p>
        </w:tc>
        <w:tc>
          <w:tcPr>
            <w:tcW w:w="2160" w:type="dxa"/>
          </w:tcPr>
          <w:p w14:paraId="42784A2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27710D1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12F6214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</w:tbl>
    <w:p w14:paraId="23D54F11"/>
    <w:p w14:paraId="6B00F466">
      <w:pPr>
        <w:pStyle w:val="4"/>
      </w:pPr>
      <w:r>
        <w:t>当前可用接口汇总</w:t>
      </w:r>
    </w:p>
    <w:p w14:paraId="6E40C8BA">
      <w:pPr>
        <w:pStyle w:val="5"/>
      </w:pPr>
      <w:r>
        <w:t>供应商 /api/supplier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D557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22BFF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698AC1B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49F58F0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3606EF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48A66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496C4D3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5E1F94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</w:t>
            </w:r>
          </w:p>
        </w:tc>
      </w:tr>
      <w:tr w14:paraId="72601E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65C3E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52A480A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/api/supplier/batch</w:t>
            </w:r>
          </w:p>
        </w:tc>
        <w:tc>
          <w:tcPr>
            <w:tcW w:w="2880" w:type="dxa"/>
          </w:tcPr>
          <w:p w14:paraId="6AA807A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批量导入</w:t>
            </w:r>
          </w:p>
        </w:tc>
      </w:tr>
      <w:tr w14:paraId="64B1EF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1FB4F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50E92CB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5F6A12D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5509B82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9313D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6041A47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/api/supplier/{id}</w:t>
            </w:r>
          </w:p>
        </w:tc>
        <w:tc>
          <w:tcPr>
            <w:tcW w:w="2880" w:type="dxa"/>
          </w:tcPr>
          <w:p w14:paraId="7910588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302BA7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ED05C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2FC22EF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</w:t>
            </w:r>
          </w:p>
        </w:tc>
        <w:tc>
          <w:tcPr>
            <w:tcW w:w="2880" w:type="dxa"/>
          </w:tcPr>
          <w:p w14:paraId="3984261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12A1A4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0362F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51174E3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/api/supplier/{id}</w:t>
            </w:r>
          </w:p>
        </w:tc>
        <w:tc>
          <w:tcPr>
            <w:tcW w:w="2880" w:type="dxa"/>
          </w:tcPr>
          <w:p w14:paraId="1F7403D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逻辑删除</w:t>
            </w:r>
          </w:p>
        </w:tc>
      </w:tr>
    </w:tbl>
    <w:p w14:paraId="79E8F3CD"/>
    <w:p w14:paraId="6B9666DA">
      <w:pPr>
        <w:pStyle w:val="5"/>
      </w:pPr>
      <w:r>
        <w:t>商品 /api/goods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E621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8D4B2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446D115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24320C0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486BB9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D87E3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54C8EAA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573B88F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</w:t>
            </w:r>
          </w:p>
        </w:tc>
      </w:tr>
      <w:tr w14:paraId="0653E80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EAC1E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6582DFC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/api/goods/batch</w:t>
            </w:r>
          </w:p>
        </w:tc>
        <w:tc>
          <w:tcPr>
            <w:tcW w:w="2880" w:type="dxa"/>
          </w:tcPr>
          <w:p w14:paraId="17612ED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批量导入</w:t>
            </w:r>
          </w:p>
        </w:tc>
      </w:tr>
      <w:tr w14:paraId="45BA28A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4286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71037BE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3E18987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683094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452D8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33B4D69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/api/goods/{id}</w:t>
            </w:r>
          </w:p>
        </w:tc>
        <w:tc>
          <w:tcPr>
            <w:tcW w:w="2880" w:type="dxa"/>
          </w:tcPr>
          <w:p w14:paraId="65C21BB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55BF7D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2EEDD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6DF6D00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</w:t>
            </w:r>
          </w:p>
        </w:tc>
        <w:tc>
          <w:tcPr>
            <w:tcW w:w="2880" w:type="dxa"/>
          </w:tcPr>
          <w:p w14:paraId="498D0C4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3271A4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8A42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56ABE2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/api/goods/{id}</w:t>
            </w:r>
          </w:p>
        </w:tc>
        <w:tc>
          <w:tcPr>
            <w:tcW w:w="2880" w:type="dxa"/>
          </w:tcPr>
          <w:p w14:paraId="3CDB350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逻辑删除</w:t>
            </w:r>
          </w:p>
        </w:tc>
      </w:tr>
    </w:tbl>
    <w:p w14:paraId="62DAF9BB"/>
    <w:p w14:paraId="12899931">
      <w:pPr>
        <w:pStyle w:val="5"/>
      </w:pPr>
      <w:r>
        <w:t>员工 /api/employee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B79F0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B3B9F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513AD1E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120B0B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699E5A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33D0C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61F04A0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6C00C24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</w:t>
            </w:r>
          </w:p>
        </w:tc>
      </w:tr>
      <w:tr w14:paraId="779199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23EE4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451B0FD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/api/employee/batch</w:t>
            </w:r>
          </w:p>
        </w:tc>
        <w:tc>
          <w:tcPr>
            <w:tcW w:w="2880" w:type="dxa"/>
          </w:tcPr>
          <w:p w14:paraId="7141FCB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批量导入</w:t>
            </w:r>
          </w:p>
        </w:tc>
      </w:tr>
      <w:tr w14:paraId="7D88C2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0EFE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4C8C59F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5E4CA31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1EEE2D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166AE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0345647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/api/employee/{id}</w:t>
            </w:r>
          </w:p>
        </w:tc>
        <w:tc>
          <w:tcPr>
            <w:tcW w:w="2880" w:type="dxa"/>
          </w:tcPr>
          <w:p w14:paraId="364F698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483659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EA3EA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5ECA957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</w:t>
            </w:r>
          </w:p>
        </w:tc>
        <w:tc>
          <w:tcPr>
            <w:tcW w:w="2880" w:type="dxa"/>
          </w:tcPr>
          <w:p w14:paraId="6409C90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5B6A29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85AA9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5EC87B9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/api/employee/{id}</w:t>
            </w:r>
          </w:p>
        </w:tc>
        <w:tc>
          <w:tcPr>
            <w:tcW w:w="2880" w:type="dxa"/>
          </w:tcPr>
          <w:p w14:paraId="28139EF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标记离职</w:t>
            </w:r>
          </w:p>
        </w:tc>
      </w:tr>
      <w:tr w14:paraId="095A3EB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28515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644D248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/api/employee/login</w:t>
            </w:r>
          </w:p>
        </w:tc>
        <w:tc>
          <w:tcPr>
            <w:tcW w:w="2880" w:type="dxa"/>
          </w:tcPr>
          <w:p w14:paraId="4C61C40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登录</w:t>
            </w:r>
          </w:p>
        </w:tc>
      </w:tr>
    </w:tbl>
    <w:p w14:paraId="7C17346F"/>
    <w:p w14:paraId="47332E53">
      <w:pPr>
        <w:pStyle w:val="5"/>
      </w:pPr>
      <w:r>
        <w:t>会员 /api/member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B8EC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60294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6EE010B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2697620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4E6E9C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71002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2B6F6E1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</w:t>
            </w:r>
          </w:p>
        </w:tc>
        <w:tc>
          <w:tcPr>
            <w:tcW w:w="2880" w:type="dxa"/>
          </w:tcPr>
          <w:p w14:paraId="4C386BB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</w:t>
            </w:r>
          </w:p>
        </w:tc>
      </w:tr>
      <w:tr w14:paraId="34EC90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F5AD2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0489594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/api/member/batch</w:t>
            </w:r>
          </w:p>
        </w:tc>
        <w:tc>
          <w:tcPr>
            <w:tcW w:w="2880" w:type="dxa"/>
          </w:tcPr>
          <w:p w14:paraId="1025E35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批量导入</w:t>
            </w:r>
          </w:p>
        </w:tc>
      </w:tr>
      <w:tr w14:paraId="58CF20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57B86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15A80FD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</w:t>
            </w:r>
          </w:p>
        </w:tc>
        <w:tc>
          <w:tcPr>
            <w:tcW w:w="2880" w:type="dxa"/>
          </w:tcPr>
          <w:p w14:paraId="4A1865F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分页查询</w:t>
            </w:r>
          </w:p>
        </w:tc>
      </w:tr>
      <w:tr w14:paraId="0A56DA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4DED0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6786D34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/api/member/{id}</w:t>
            </w:r>
          </w:p>
        </w:tc>
        <w:tc>
          <w:tcPr>
            <w:tcW w:w="2880" w:type="dxa"/>
          </w:tcPr>
          <w:p w14:paraId="5725E2D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查单个</w:t>
            </w:r>
          </w:p>
        </w:tc>
      </w:tr>
      <w:tr w14:paraId="0FC8119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B5EE3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3214E38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</w:t>
            </w:r>
          </w:p>
        </w:tc>
        <w:tc>
          <w:tcPr>
            <w:tcW w:w="2880" w:type="dxa"/>
          </w:tcPr>
          <w:p w14:paraId="620740A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</w:tr>
      <w:tr w14:paraId="23EC03B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D0B8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DELETE</w:t>
            </w:r>
          </w:p>
        </w:tc>
        <w:tc>
          <w:tcPr>
            <w:tcW w:w="2880" w:type="dxa"/>
          </w:tcPr>
          <w:p w14:paraId="3A3DD0F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/api/member/{id}</w:t>
            </w:r>
          </w:p>
        </w:tc>
        <w:tc>
          <w:tcPr>
            <w:tcW w:w="2880" w:type="dxa"/>
          </w:tcPr>
          <w:p w14:paraId="6A5151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标记注销</w:t>
            </w:r>
          </w:p>
        </w:tc>
      </w:tr>
    </w:tbl>
    <w:p w14:paraId="029A83F4"/>
    <w:p w14:paraId="14E3998D">
      <w:pPr>
        <w:pStyle w:val="5"/>
      </w:pPr>
      <w:r>
        <w:t>普通用户 /api/user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4E4F5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B3F7B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629A9DB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6059B93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7733B0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81CF3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4678C5A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/api/user/info?employeeId=3</w:t>
            </w:r>
          </w:p>
        </w:tc>
        <w:tc>
          <w:tcPr>
            <w:tcW w:w="2880" w:type="dxa"/>
          </w:tcPr>
          <w:p w14:paraId="358721B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查自己信息</w:t>
            </w:r>
          </w:p>
        </w:tc>
      </w:tr>
      <w:tr w14:paraId="70603E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64FAC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410714B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/api/user/goods</w:t>
            </w:r>
          </w:p>
        </w:tc>
        <w:tc>
          <w:tcPr>
            <w:tcW w:w="2880" w:type="dxa"/>
          </w:tcPr>
          <w:p w14:paraId="327E26B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查所有商品</w:t>
            </w:r>
          </w:p>
        </w:tc>
      </w:tr>
      <w:tr w14:paraId="3BB10D2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CD557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6BBE9B2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/api/user/goods/{id}</w:t>
            </w:r>
          </w:p>
        </w:tc>
        <w:tc>
          <w:tcPr>
            <w:tcW w:w="2880" w:type="dxa"/>
          </w:tcPr>
          <w:p w14:paraId="10150DE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查商品详情</w:t>
            </w:r>
          </w:p>
        </w:tc>
      </w:tr>
    </w:tbl>
    <w:p w14:paraId="5C23D787"/>
    <w:p w14:paraId="39E2FC12">
      <w:r>
        <w:br w:type="page"/>
      </w:r>
    </w:p>
    <w:p w14:paraId="213A5255">
      <w:pPr>
        <w:pStyle w:val="3"/>
      </w:pPr>
      <w:r>
        <w:t>Day 5 - 2026-06-05</w:t>
      </w:r>
    </w:p>
    <w:p w14:paraId="5A019884">
      <w:pPr>
        <w:pStyle w:val="4"/>
      </w:pPr>
      <w:r>
        <w:t>今日完成</w:t>
      </w:r>
    </w:p>
    <w:p w14:paraId="5B72EFAC">
      <w:pPr>
        <w:pStyle w:val="3"/>
      </w:pPr>
      <w:r>
        <w:t>1. 全局日志改造</w:t>
      </w:r>
    </w:p>
    <w:p w14:paraId="4CD8F404">
      <w:pPr>
        <w:pStyle w:val="16"/>
        <w:ind w:left="567"/>
      </w:pPr>
      <w:r>
        <w:rPr>
          <w:rFonts w:ascii="微软雅黑" w:hAnsi="微软雅黑" w:eastAsia="微软雅黑"/>
        </w:rPr>
        <w:t xml:space="preserve">所有 Service 实现类从 </w:t>
      </w:r>
      <w:r>
        <w:rPr>
          <w:rFonts w:ascii="Consolas" w:hAnsi="Consolas" w:eastAsia="微软雅黑"/>
          <w:color w:val="E03434"/>
          <w:sz w:val="18"/>
        </w:rPr>
        <w:t>System.out.println</w:t>
      </w:r>
      <w:r>
        <w:rPr>
          <w:rFonts w:ascii="微软雅黑" w:hAnsi="微软雅黑" w:eastAsia="微软雅黑"/>
        </w:rPr>
        <w:t xml:space="preserve"> 改为 SLF4J Logger</w:t>
      </w:r>
    </w:p>
    <w:p w14:paraId="44A52761">
      <w:pPr>
        <w:pStyle w:val="16"/>
        <w:ind w:left="567"/>
      </w:pPr>
      <w:r>
        <w:rPr>
          <w:rFonts w:ascii="微软雅黑" w:hAnsi="微软雅黑" w:eastAsia="微软雅黑"/>
        </w:rPr>
        <w:t>统一日志规范：</w:t>
      </w:r>
    </w:p>
    <w:p w14:paraId="18EC5260">
      <w:pPr>
        <w:pStyle w:val="16"/>
        <w:ind w:left="567"/>
      </w:pPr>
      <w:r>
        <w:rPr>
          <w:rFonts w:ascii="微软雅黑" w:hAnsi="微软雅黑" w:eastAsia="微软雅黑"/>
        </w:rPr>
        <w:t>INFO：操作成功</w:t>
      </w:r>
    </w:p>
    <w:p w14:paraId="78EC7403">
      <w:pPr>
        <w:pStyle w:val="16"/>
        <w:ind w:left="567"/>
      </w:pPr>
      <w:r>
        <w:rPr>
          <w:rFonts w:ascii="微软雅黑" w:hAnsi="微软雅黑" w:eastAsia="微软雅黑"/>
        </w:rPr>
        <w:t>WARN：业务异常/校验失败</w:t>
      </w:r>
    </w:p>
    <w:p w14:paraId="55C49C0C">
      <w:pPr>
        <w:pStyle w:val="16"/>
        <w:ind w:left="567"/>
      </w:pPr>
      <w:r>
        <w:rPr>
          <w:rFonts w:ascii="微软雅黑" w:hAnsi="微软雅黑" w:eastAsia="微软雅黑"/>
        </w:rPr>
        <w:t>ERROR：数据库异常/事务回滚</w:t>
      </w:r>
    </w:p>
    <w:p w14:paraId="74D91FD5">
      <w:pPr>
        <w:pStyle w:val="16"/>
        <w:ind w:left="567"/>
      </w:pPr>
      <w:r>
        <w:rPr>
          <w:rFonts w:ascii="微软雅黑" w:hAnsi="微软雅黑" w:eastAsia="微软雅黑"/>
        </w:rPr>
        <w:t>DEBUG：查询操作</w:t>
      </w:r>
    </w:p>
    <w:p w14:paraId="13E17587">
      <w:pPr>
        <w:pStyle w:val="16"/>
        <w:ind w:left="567"/>
      </w:pPr>
      <w:r>
        <w:rPr>
          <w:rFonts w:ascii="微软雅黑" w:hAnsi="微软雅黑" w:eastAsia="微软雅黑"/>
        </w:rPr>
        <w:t>GlobalExceptionHandler 增加 TransactionSystemException 捕获（事务回滚日志）</w:t>
      </w:r>
    </w:p>
    <w:p w14:paraId="16727E30">
      <w:pPr>
        <w:pStyle w:val="5"/>
      </w:pPr>
      <w:r>
        <w:t>2. 采购模块（核心模块）- 后端完成</w:t>
      </w:r>
    </w:p>
    <w:p w14:paraId="5B6D60EE">
      <w:pPr>
        <w:pStyle w:val="16"/>
        <w:ind w:left="567"/>
      </w:pPr>
      <w:r>
        <w:rPr>
          <w:rFonts w:ascii="微软雅黑" w:hAnsi="微软雅黑" w:eastAsia="微软雅黑"/>
        </w:rPr>
        <w:t>Entity：PurchaseMain.java、PurchaseDetail.java</w:t>
      </w:r>
    </w:p>
    <w:p w14:paraId="7BB46E69">
      <w:pPr>
        <w:pStyle w:val="16"/>
        <w:ind w:left="567"/>
      </w:pPr>
      <w:r>
        <w:rPr>
          <w:rFonts w:ascii="微软雅黑" w:hAnsi="微软雅黑" w:eastAsia="微软雅黑"/>
        </w:rPr>
        <w:t>DTO：PurchaseSubmitDTO.java（前端提交数据结构）</w:t>
      </w:r>
    </w:p>
    <w:p w14:paraId="1B12CD18">
      <w:pPr>
        <w:pStyle w:val="16"/>
        <w:ind w:left="567"/>
      </w:pPr>
      <w:r>
        <w:rPr>
          <w:rFonts w:ascii="微软雅黑" w:hAnsi="微软雅黑" w:eastAsia="微软雅黑"/>
        </w:rPr>
        <w:t>Mapper：PurchaseMainMapper.java、PurchaseDetailMapper.java</w:t>
      </w:r>
    </w:p>
    <w:p w14:paraId="653C6159">
      <w:pPr>
        <w:pStyle w:val="16"/>
        <w:ind w:left="567"/>
      </w:pPr>
      <w:r>
        <w:rPr>
          <w:rFonts w:ascii="微软雅黑" w:hAnsi="微软雅黑" w:eastAsia="微软雅黑"/>
        </w:rPr>
        <w:t>XML：PurchaseMainMapper.xml、PurchaseDetailMapper.xml</w:t>
      </w:r>
    </w:p>
    <w:p w14:paraId="56100526">
      <w:pPr>
        <w:pStyle w:val="16"/>
        <w:ind w:left="567"/>
      </w:pPr>
      <w:r>
        <w:rPr>
          <w:rFonts w:ascii="微软雅黑" w:hAnsi="微软雅黑" w:eastAsia="微软雅黑"/>
        </w:rPr>
        <w:t>Service：PurchaseService.java、PurchaseServiceImpl.java</w:t>
      </w:r>
    </w:p>
    <w:p w14:paraId="0183F834">
      <w:pPr>
        <w:pStyle w:val="16"/>
        <w:ind w:left="567"/>
      </w:pPr>
      <w:r>
        <w:rPr>
          <w:rFonts w:ascii="微软雅黑" w:hAnsi="微软雅黑" w:eastAsia="微软雅黑"/>
        </w:rPr>
        <w:t>Controller：PurchaseController.java</w:t>
      </w:r>
    </w:p>
    <w:p w14:paraId="0873A928">
      <w:pPr>
        <w:pStyle w:val="16"/>
        <w:ind w:left="567"/>
      </w:pPr>
      <w:r>
        <w:rPr>
          <w:rFonts w:ascii="微软雅黑" w:hAnsi="微软雅黑" w:eastAsia="微软雅黑"/>
        </w:rPr>
        <w:t>定时任务：PurchaseScheduler.java（每天17:00）</w:t>
      </w:r>
    </w:p>
    <w:p w14:paraId="3E7F16FC">
      <w:pPr>
        <w:pStyle w:val="5"/>
      </w:pPr>
      <w:r>
        <w:t>3. 三层防重复机制实现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03"/>
        <w:gridCol w:w="2160"/>
      </w:tblGrid>
      <w:tr w14:paraId="2D4B22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D23B9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防线</w:t>
            </w:r>
          </w:p>
        </w:tc>
        <w:tc>
          <w:tcPr>
            <w:tcW w:w="2160" w:type="dxa"/>
          </w:tcPr>
          <w:p w14:paraId="4F8A497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位置</w:t>
            </w:r>
          </w:p>
        </w:tc>
        <w:tc>
          <w:tcPr>
            <w:tcW w:w="2160" w:type="dxa"/>
          </w:tcPr>
          <w:p w14:paraId="6E3EF90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实现</w:t>
            </w:r>
          </w:p>
        </w:tc>
        <w:tc>
          <w:tcPr>
            <w:tcW w:w="2160" w:type="dxa"/>
          </w:tcPr>
          <w:p w14:paraId="1C527B2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过期时间</w:t>
            </w:r>
          </w:p>
        </w:tc>
      </w:tr>
      <w:tr w14:paraId="33520E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D355C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第1层</w:t>
            </w:r>
          </w:p>
        </w:tc>
        <w:tc>
          <w:tcPr>
            <w:tcW w:w="2160" w:type="dxa"/>
          </w:tcPr>
          <w:p w14:paraId="6ACB533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160" w:type="dxa"/>
          </w:tcPr>
          <w:p w14:paraId="6E5EF51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5秒弹窗倒计时</w:t>
            </w:r>
          </w:p>
        </w:tc>
        <w:tc>
          <w:tcPr>
            <w:tcW w:w="2160" w:type="dxa"/>
          </w:tcPr>
          <w:p w14:paraId="0A00A1E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5秒</w:t>
            </w:r>
          </w:p>
        </w:tc>
      </w:tr>
      <w:tr w14:paraId="49DFE17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BDB07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第2层</w:t>
            </w:r>
          </w:p>
        </w:tc>
        <w:tc>
          <w:tcPr>
            <w:tcW w:w="2160" w:type="dxa"/>
          </w:tcPr>
          <w:p w14:paraId="7A48421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160" w:type="dxa"/>
          </w:tcPr>
          <w:p w14:paraId="70A7A9C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ConcurrentHashMap employeeId→时间戳</w:t>
            </w:r>
          </w:p>
        </w:tc>
        <w:tc>
          <w:tcPr>
            <w:tcW w:w="2160" w:type="dxa"/>
          </w:tcPr>
          <w:p w14:paraId="45E675B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30秒</w:t>
            </w:r>
          </w:p>
        </w:tc>
      </w:tr>
      <w:tr w14:paraId="49E808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4E510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第3层</w:t>
            </w:r>
          </w:p>
        </w:tc>
        <w:tc>
          <w:tcPr>
            <w:tcW w:w="2160" w:type="dxa"/>
          </w:tcPr>
          <w:p w14:paraId="4D73F2A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160" w:type="dxa"/>
          </w:tcPr>
          <w:p w14:paraId="0AED273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ConcurrentHashMap orderNo→used</w:t>
            </w:r>
          </w:p>
        </w:tc>
        <w:tc>
          <w:tcPr>
            <w:tcW w:w="2160" w:type="dxa"/>
          </w:tcPr>
          <w:p w14:paraId="1498612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30分钟</w:t>
            </w:r>
          </w:p>
        </w:tc>
      </w:tr>
    </w:tbl>
    <w:p w14:paraId="6EDB8FB7"/>
    <w:p w14:paraId="11CADE05">
      <w:pPr>
        <w:pStyle w:val="5"/>
      </w:pPr>
      <w:r>
        <w:t>4. 采购状态流转</w:t>
      </w:r>
    </w:p>
    <w:p w14:paraId="677865B8">
      <w:pPr>
        <w:spacing w:after="120"/>
      </w:pPr>
      <w:r>
        <w:rPr>
          <w:rFonts w:ascii="微软雅黑" w:hAnsi="微软雅黑" w:eastAsia="微软雅黑"/>
        </w:rPr>
        <w:t>用户提交 → DRAFT（草稿，可修改删除）</w:t>
      </w:r>
    </w:p>
    <w:p w14:paraId="4F62926F">
      <w:pPr>
        <w:spacing w:after="120"/>
      </w:pPr>
      <w:r>
        <w:rPr>
          <w:rFonts w:ascii="微软雅黑" w:hAnsi="微软雅黑" w:eastAsia="微软雅黑"/>
        </w:rPr>
        <w:t>↓ 每天17:00定时任务</w:t>
      </w:r>
    </w:p>
    <w:p w14:paraId="7228B35B">
      <w:pPr>
        <w:spacing w:after="120"/>
      </w:pPr>
      <w:r>
        <w:rPr>
          <w:rFonts w:ascii="微软雅黑" w:hAnsi="微软雅黑" w:eastAsia="微软雅黑"/>
        </w:rPr>
        <w:t>HISTORY（只读，已通知供应商）</w:t>
      </w:r>
    </w:p>
    <w:p w14:paraId="4B1613CA">
      <w:pPr>
        <w:spacing w:after="120"/>
      </w:pPr>
      <w:r>
        <w:rPr>
          <w:rFonts w:ascii="微软雅黑" w:hAnsi="微软雅黑" w:eastAsia="微软雅黑"/>
        </w:rPr>
        <w:t>DRAFT → CANCELLED（用户作废）</w:t>
      </w:r>
    </w:p>
    <w:p w14:paraId="26CDD557">
      <w:pPr>
        <w:spacing w:after="120"/>
      </w:pPr>
      <w:r>
        <w:rPr>
          <w:rFonts w:ascii="微软雅黑" w:hAnsi="微软雅黑" w:eastAsia="微软雅黑"/>
        </w:rPr>
        <w:t>↓ 截止前可恢复回 DRAFT</w:t>
      </w:r>
    </w:p>
    <w:p w14:paraId="2FBE03C7">
      <w:pPr>
        <w:spacing w:after="120"/>
      </w:pPr>
      <w:r>
        <w:rPr>
          <w:rFonts w:ascii="微软雅黑" w:hAnsi="微软雅黑" w:eastAsia="微软雅黑"/>
        </w:rPr>
        <w:t>↓ 截止后物理删除</w:t>
      </w:r>
    </w:p>
    <w:p w14:paraId="75DDBBD4">
      <w:pPr>
        <w:spacing w:after="120"/>
      </w:pPr>
      <w:r>
        <w:rPr>
          <w:rFonts w:ascii="微软雅黑" w:hAnsi="微软雅黑" w:eastAsia="微软雅黑"/>
        </w:rPr>
        <w:t>text</w:t>
      </w:r>
    </w:p>
    <w:p w14:paraId="033B1CE8">
      <w:pPr>
        <w:pStyle w:val="5"/>
      </w:pPr>
      <w:r>
        <w:t>5. 数据库修改</w:t>
      </w:r>
    </w:p>
    <w:p w14:paraId="77E3FBDC">
      <w:pPr>
        <w:pStyle w:val="16"/>
        <w:ind w:left="567"/>
      </w:pPr>
      <w:r>
        <w:rPr>
          <w:rFonts w:ascii="微软雅黑" w:hAnsi="微软雅黑" w:eastAsia="微软雅黑"/>
        </w:rPr>
        <w:t>purchase_main 新增字段：status、deadline_time</w:t>
      </w:r>
    </w:p>
    <w:p w14:paraId="09AA5F18">
      <w:pPr>
        <w:pStyle w:val="16"/>
        <w:ind w:left="567"/>
      </w:pPr>
      <w:r>
        <w:rPr>
          <w:rFonts w:ascii="微软雅黑" w:hAnsi="微软雅黑" w:eastAsia="微软雅黑"/>
        </w:rPr>
        <w:t>新增索引：idx_purchase_status、idx_purchase_deadline、idx_employee_date</w:t>
      </w:r>
    </w:p>
    <w:p w14:paraId="3F1CD6C3">
      <w:pPr>
        <w:pStyle w:val="4"/>
      </w:pPr>
      <w:r>
        <w:t>遇到的问题</w:t>
      </w:r>
    </w:p>
    <w:p w14:paraId="241D1825">
      <w:pPr>
        <w:pStyle w:val="5"/>
      </w:pPr>
      <w:r>
        <w:t>问题1：一天一单的查询条件</w:t>
      </w:r>
    </w:p>
    <w:p w14:paraId="75EF7161">
      <w:pPr>
        <w:pStyle w:val="16"/>
        <w:ind w:left="567"/>
      </w:pPr>
      <w:r>
        <w:rPr>
          <w:rFonts w:ascii="微软雅黑" w:hAnsi="微软雅黑" w:eastAsia="微软雅黑"/>
          <w:b/>
        </w:rPr>
        <w:t>需求</w:t>
      </w:r>
      <w:r>
        <w:rPr>
          <w:rFonts w:ascii="微软雅黑" w:hAnsi="微软雅黑" w:eastAsia="微软雅黑"/>
        </w:rPr>
        <w:t>：同一员工同一天只能有一笔 DRAFT 订单</w:t>
      </w:r>
    </w:p>
    <w:p w14:paraId="46906BF7">
      <w:pPr>
        <w:pStyle w:val="16"/>
        <w:ind w:left="567"/>
      </w:pPr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：selectTodayDraft 查询条件为 </w:t>
      </w:r>
      <w:r>
        <w:rPr>
          <w:rFonts w:ascii="Consolas" w:hAnsi="Consolas" w:eastAsia="微软雅黑"/>
          <w:color w:val="E03434"/>
          <w:sz w:val="18"/>
        </w:rPr>
        <w:t>employee_id + purchase_time &gt;= 今天00:00 + status='DRAFT'</w:t>
      </w:r>
    </w:p>
    <w:p w14:paraId="2C323B02">
      <w:pPr>
        <w:pStyle w:val="16"/>
        <w:ind w:left="567"/>
      </w:pPr>
      <w:r>
        <w:rPr>
          <w:rFonts w:ascii="微软雅黑" w:hAnsi="微软雅黑" w:eastAsia="微软雅黑"/>
          <w:b/>
        </w:rPr>
        <w:t>边界</w:t>
      </w:r>
      <w:r>
        <w:rPr>
          <w:rFonts w:ascii="微软雅黑" w:hAnsi="微软雅黑" w:eastAsia="微软雅黑"/>
        </w:rPr>
        <w:t>：如果员工在23:59提交，deadline是当天17:00（已过期），第二天提交会新建单</w:t>
      </w:r>
    </w:p>
    <w:p w14:paraId="5F006E7C">
      <w:pPr>
        <w:pStyle w:val="5"/>
      </w:pPr>
      <w:r>
        <w:t>问题2：明细更新策略</w:t>
      </w:r>
    </w:p>
    <w:p w14:paraId="2A0311DF">
      <w:pPr>
        <w:pStyle w:val="16"/>
        <w:ind w:left="567"/>
      </w:pPr>
      <w:r>
        <w:rPr>
          <w:rFonts w:ascii="微软雅黑" w:hAnsi="微软雅黑" w:eastAsia="微软雅黑"/>
          <w:b/>
        </w:rPr>
        <w:t>需求</w:t>
      </w:r>
      <w:r>
        <w:rPr>
          <w:rFonts w:ascii="微软雅黑" w:hAnsi="微软雅黑" w:eastAsia="微软雅黑"/>
        </w:rPr>
        <w:t>：修改明细时，先删旧明细再插新明细</w:t>
      </w:r>
    </w:p>
    <w:p w14:paraId="2B7CA052">
      <w:pPr>
        <w:pStyle w:val="16"/>
        <w:ind w:left="567"/>
      </w:pPr>
      <w:r>
        <w:rPr>
          <w:rFonts w:ascii="微软雅黑" w:hAnsi="微软雅黑" w:eastAsia="微软雅黑"/>
          <w:b/>
        </w:rPr>
        <w:t>方案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deleteByMainId + batchInsert</w:t>
      </w:r>
      <w:r>
        <w:rPr>
          <w:rFonts w:ascii="微软雅黑" w:hAnsi="微软雅黑" w:eastAsia="微软雅黑"/>
        </w:rPr>
        <w:t>，在同一事务中</w:t>
      </w:r>
    </w:p>
    <w:p w14:paraId="422C5BBD">
      <w:pPr>
        <w:pStyle w:val="16"/>
        <w:ind w:left="567"/>
      </w:pPr>
      <w:r>
        <w:rPr>
          <w:rFonts w:ascii="微软雅黑" w:hAnsi="微软雅黑" w:eastAsia="微软雅黑"/>
          <w:b/>
        </w:rPr>
        <w:t>优点</w:t>
      </w:r>
      <w:r>
        <w:rPr>
          <w:rFonts w:ascii="微软雅黑" w:hAnsi="微软雅黑" w:eastAsia="微软雅黑"/>
        </w:rPr>
        <w:t>：逻辑简单，不用逐条比对哪些改了哪些删了</w:t>
      </w:r>
    </w:p>
    <w:p w14:paraId="202F030F">
      <w:pPr>
        <w:pStyle w:val="16"/>
        <w:ind w:left="567"/>
      </w:pPr>
      <w:r>
        <w:rPr>
          <w:rFonts w:ascii="微软雅黑" w:hAnsi="微软雅黑" w:eastAsia="微软雅黑"/>
          <w:b/>
        </w:rPr>
        <w:t>缺点</w:t>
      </w:r>
      <w:r>
        <w:rPr>
          <w:rFonts w:ascii="微软雅黑" w:hAnsi="微软雅黑" w:eastAsia="微软雅黑"/>
        </w:rPr>
        <w:t>：明细ID会变（课设无影响）</w:t>
      </w:r>
    </w:p>
    <w:p w14:paraId="0261C218">
      <w:pPr>
        <w:pStyle w:val="5"/>
      </w:pPr>
      <w:r>
        <w:t>问题3：前端预订单号的安全性</w:t>
      </w:r>
    </w:p>
    <w:p w14:paraId="5B24B70D">
      <w:pPr>
        <w:pStyle w:val="16"/>
        <w:ind w:left="567"/>
      </w:pPr>
      <w:r>
        <w:rPr>
          <w:rFonts w:ascii="微软雅黑" w:hAnsi="微软雅黑" w:eastAsia="微软雅黑"/>
          <w:b/>
        </w:rPr>
        <w:t>需求</w:t>
      </w:r>
      <w:r>
        <w:rPr>
          <w:rFonts w:ascii="微软雅黑" w:hAnsi="微软雅黑" w:eastAsia="微软雅黑"/>
        </w:rPr>
        <w:t>：防止用户伪造订单号绕过第3层</w:t>
      </w:r>
    </w:p>
    <w:p w14:paraId="308BBA58">
      <w:pPr>
        <w:pStyle w:val="16"/>
        <w:ind w:left="567"/>
      </w:pPr>
      <w:r>
        <w:rPr>
          <w:rFonts w:ascii="微软雅黑" w:hAnsi="微软雅黑" w:eastAsia="微软雅黑"/>
          <w:b/>
        </w:rPr>
        <w:t>方案</w:t>
      </w:r>
      <w:r>
        <w:rPr>
          <w:rFonts w:ascii="微软雅黑" w:hAnsi="微软雅黑" w:eastAsia="微软雅黑"/>
        </w:rPr>
        <w:t>：usedOrderNos 只存后端 generateOrderNo() 生成的号</w:t>
      </w:r>
    </w:p>
    <w:p w14:paraId="37C52A4E">
      <w:pPr>
        <w:pStyle w:val="16"/>
        <w:ind w:left="567"/>
      </w:pPr>
      <w:r>
        <w:rPr>
          <w:rFonts w:ascii="微软雅黑" w:hAnsi="微软雅黑" w:eastAsia="微软雅黑"/>
          <w:b/>
        </w:rPr>
        <w:t>效果</w:t>
      </w:r>
      <w:r>
        <w:rPr>
          <w:rFonts w:ascii="微软雅黑" w:hAnsi="微软雅黑" w:eastAsia="微软雅黑"/>
        </w:rPr>
        <w:t>：用户自己编的号找不到 → 拒绝</w:t>
      </w:r>
    </w:p>
    <w:p w14:paraId="74C3776F">
      <w:pPr>
        <w:pStyle w:val="4"/>
      </w:pPr>
      <w:r>
        <w:t>明日计划</w:t>
      </w:r>
    </w:p>
    <w:p w14:paraId="2C4174EA">
      <w:pPr>
        <w:pStyle w:val="14"/>
      </w:pPr>
      <w:r>
        <w:rPr>
          <w:rFonts w:ascii="微软雅黑" w:hAnsi="微软雅黑" w:eastAsia="微软雅黑"/>
        </w:rPr>
        <w:t>前端项目初始化（Vue 3 + Element Plus + Vite）</w:t>
      </w:r>
    </w:p>
    <w:p w14:paraId="6C6BAD2D">
      <w:pPr>
        <w:pStyle w:val="14"/>
      </w:pPr>
      <w:r>
        <w:rPr>
          <w:rFonts w:ascii="微软雅黑" w:hAnsi="微软雅黑" w:eastAsia="微软雅黑"/>
        </w:rPr>
        <w:t>登录页面</w:t>
      </w:r>
    </w:p>
    <w:p w14:paraId="701137EF">
      <w:pPr>
        <w:pStyle w:val="14"/>
      </w:pPr>
      <w:r>
        <w:rPr>
          <w:rFonts w:ascii="微软雅黑" w:hAnsi="微软雅黑" w:eastAsia="微软雅黑"/>
        </w:rPr>
        <w:t>管理员布局 + 路由</w:t>
      </w:r>
    </w:p>
    <w:p w14:paraId="7D11E596">
      <w:pPr>
        <w:pStyle w:val="14"/>
      </w:pPr>
      <w:r>
        <w:rPr>
          <w:rFonts w:ascii="微软雅黑" w:hAnsi="微软雅黑" w:eastAsia="微软雅黑"/>
        </w:rPr>
        <w:t>供应商管理页面（前端CRUD）</w:t>
      </w:r>
    </w:p>
    <w:p w14:paraId="1FB810A2">
      <w:pPr>
        <w:pStyle w:val="4"/>
      </w:pPr>
      <w:r>
        <w:t>设计笔记</w:t>
      </w:r>
    </w:p>
    <w:p w14:paraId="461C7C8A">
      <w:pPr>
        <w:pStyle w:val="5"/>
      </w:pPr>
      <w:r>
        <w:t>为什么采购明细删了再插而不是逐条更新？</w:t>
      </w:r>
    </w:p>
    <w:p w14:paraId="44C957E2">
      <w:pPr>
        <w:pStyle w:val="16"/>
        <w:ind w:left="567"/>
      </w:pPr>
      <w:r>
        <w:rPr>
          <w:rFonts w:ascii="微软雅黑" w:hAnsi="微软雅黑" w:eastAsia="微软雅黑"/>
        </w:rPr>
        <w:t>采购明细数量少（一般5-10条），全删全插性能无影响</w:t>
      </w:r>
    </w:p>
    <w:p w14:paraId="1B1B2FA2">
      <w:pPr>
        <w:pStyle w:val="16"/>
        <w:ind w:left="567"/>
      </w:pPr>
      <w:r>
        <w:rPr>
          <w:rFonts w:ascii="微软雅黑" w:hAnsi="微软雅黑" w:eastAsia="微软雅黑"/>
        </w:rPr>
        <w:t>逐条比对逻辑复杂：哪个新增、哪个删除、哪个修改都要判断</w:t>
      </w:r>
    </w:p>
    <w:p w14:paraId="466B2EEC">
      <w:pPr>
        <w:pStyle w:val="16"/>
        <w:ind w:left="567"/>
      </w:pPr>
      <w:r>
        <w:rPr>
          <w:rFonts w:ascii="微软雅黑" w:hAnsi="微软雅黑" w:eastAsia="微软雅黑"/>
        </w:rPr>
        <w:t>简单就是最好的工程决策</w:t>
      </w:r>
    </w:p>
    <w:p w14:paraId="0B03B940">
      <w:pPr>
        <w:pStyle w:val="5"/>
      </w:pPr>
      <w:r>
        <w:t>为什么截止时间定在17:00而不是23:59？</w:t>
      </w:r>
    </w:p>
    <w:p w14:paraId="3B99AD4F">
      <w:pPr>
        <w:pStyle w:val="16"/>
        <w:ind w:left="567"/>
      </w:pPr>
      <w:r>
        <w:rPr>
          <w:rFonts w:ascii="微软雅黑" w:hAnsi="微软雅黑" w:eastAsia="微软雅黑"/>
        </w:rPr>
        <w:t>模拟真实场景：采购部门下班前统一提交给供应商</w:t>
      </w:r>
    </w:p>
    <w:p w14:paraId="606D7225">
      <w:pPr>
        <w:pStyle w:val="16"/>
        <w:ind w:left="567"/>
      </w:pPr>
      <w:r>
        <w:rPr>
          <w:rFonts w:ascii="微软雅黑" w:hAnsi="微软雅黑" w:eastAsia="微软雅黑"/>
        </w:rPr>
        <w:t>给供应商留出处理时间（当天晚上）</w:t>
      </w:r>
    </w:p>
    <w:p w14:paraId="586E331A">
      <w:pPr>
        <w:pStyle w:val="16"/>
        <w:ind w:left="567"/>
      </w:pPr>
      <w:r>
        <w:rPr>
          <w:rFonts w:ascii="微软雅黑" w:hAnsi="微软雅黑" w:eastAsia="微软雅黑"/>
        </w:rPr>
        <w:t>课设答辩时容易解释</w:t>
      </w:r>
    </w:p>
    <w:p w14:paraId="51411C4F">
      <w:pPr>
        <w:pStyle w:val="5"/>
      </w:pPr>
      <w:r>
        <w:t>为什么 CANCELLED 订单截止后物理删除而不是逻辑删除？</w:t>
      </w:r>
    </w:p>
    <w:p w14:paraId="0ED7713F">
      <w:pPr>
        <w:pStyle w:val="16"/>
        <w:ind w:left="567"/>
      </w:pPr>
      <w:r>
        <w:rPr>
          <w:rFonts w:ascii="微软雅黑" w:hAnsi="微软雅黑" w:eastAsia="微软雅黑"/>
        </w:rPr>
        <w:t>已作废的订单没有审计价值</w:t>
      </w:r>
    </w:p>
    <w:p w14:paraId="3B028971">
      <w:pPr>
        <w:pStyle w:val="16"/>
        <w:ind w:left="567"/>
      </w:pPr>
      <w:r>
        <w:rPr>
          <w:rFonts w:ascii="微软雅黑" w:hAnsi="微软雅黑" w:eastAsia="微软雅黑"/>
        </w:rPr>
        <w:t>员工"已删除"Tab里也看不到了，物理删除干净</w:t>
      </w:r>
    </w:p>
    <w:p w14:paraId="326C5CC4">
      <w:pPr>
        <w:pStyle w:val="16"/>
        <w:ind w:left="567"/>
      </w:pPr>
      <w:r>
        <w:rPr>
          <w:rFonts w:ascii="微软雅黑" w:hAnsi="微软雅黑" w:eastAsia="微软雅黑"/>
        </w:rPr>
        <w:t>如果真有纠纷，HISTORY订单已包含最终版本</w:t>
      </w:r>
    </w:p>
    <w:p w14:paraId="6265473E">
      <w:pPr>
        <w:pStyle w:val="5"/>
      </w:pPr>
      <w:r>
        <w:t>为什么 DRAFT 期间不限制修改次数？</w:t>
      </w:r>
    </w:p>
    <w:p w14:paraId="6746C0E9">
      <w:pPr>
        <w:pStyle w:val="16"/>
        <w:ind w:left="567"/>
      </w:pPr>
      <w:r>
        <w:rPr>
          <w:rFonts w:ascii="微软雅黑" w:hAnsi="微软雅黑" w:eastAsia="微软雅黑"/>
        </w:rPr>
        <w:t>这是员工自己的工作草稿，反复修改是正常的</w:t>
      </w:r>
    </w:p>
    <w:p w14:paraId="6DEEE1B1">
      <w:pPr>
        <w:pStyle w:val="16"/>
        <w:ind w:left="567"/>
      </w:pPr>
      <w:r>
        <w:rPr>
          <w:rFonts w:ascii="微软雅黑" w:hAnsi="微软雅黑" w:eastAsia="微软雅黑"/>
        </w:rPr>
        <w:t>每次修改都 UPDATE 主表 + 重建明细</w:t>
      </w:r>
    </w:p>
    <w:p w14:paraId="189CD654">
      <w:pPr>
        <w:pStyle w:val="16"/>
        <w:ind w:left="567"/>
      </w:pPr>
      <w:r>
        <w:rPr>
          <w:rFonts w:ascii="微软雅黑" w:hAnsi="微软雅黑" w:eastAsia="微软雅黑"/>
        </w:rPr>
        <w:t>限制次数会降低灵活性，没有实际意义</w:t>
      </w:r>
    </w:p>
    <w:p w14:paraId="76A3E965">
      <w:pPr>
        <w:pStyle w:val="4"/>
      </w:pPr>
      <w:r>
        <w:t>项目进度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35C86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0EDFE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模块</w:t>
            </w:r>
          </w:p>
        </w:tc>
        <w:tc>
          <w:tcPr>
            <w:tcW w:w="2160" w:type="dxa"/>
          </w:tcPr>
          <w:p w14:paraId="461D73E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160" w:type="dxa"/>
          </w:tcPr>
          <w:p w14:paraId="1ADFFBF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160" w:type="dxa"/>
          </w:tcPr>
          <w:p w14:paraId="5A2449B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测试</w:t>
            </w:r>
          </w:p>
        </w:tc>
      </w:tr>
      <w:tr w14:paraId="69C56A0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83CDD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供应商</w:t>
            </w:r>
          </w:p>
        </w:tc>
        <w:tc>
          <w:tcPr>
            <w:tcW w:w="2160" w:type="dxa"/>
          </w:tcPr>
          <w:p w14:paraId="59D2CC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711E948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262B059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49A2C6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EB201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商品</w:t>
            </w:r>
          </w:p>
        </w:tc>
        <w:tc>
          <w:tcPr>
            <w:tcW w:w="2160" w:type="dxa"/>
          </w:tcPr>
          <w:p w14:paraId="7E2C95F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49C00FB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3F2868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2FD1AE4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7DBB6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员工</w:t>
            </w:r>
          </w:p>
        </w:tc>
        <w:tc>
          <w:tcPr>
            <w:tcW w:w="2160" w:type="dxa"/>
          </w:tcPr>
          <w:p w14:paraId="34B5A0C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7ED6178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53FD73A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2F8597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932B9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会员</w:t>
            </w:r>
          </w:p>
        </w:tc>
        <w:tc>
          <w:tcPr>
            <w:tcW w:w="2160" w:type="dxa"/>
          </w:tcPr>
          <w:p w14:paraId="7A6D65E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4202DA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4DD60EF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</w:tr>
      <w:tr w14:paraId="40810BB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81007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普通用户查询</w:t>
            </w:r>
          </w:p>
        </w:tc>
        <w:tc>
          <w:tcPr>
            <w:tcW w:w="2160" w:type="dxa"/>
          </w:tcPr>
          <w:p w14:paraId="2F61820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53BF314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15726DA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  <w:tr w14:paraId="1BBBF7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B5B1B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采购</w:t>
            </w:r>
          </w:p>
        </w:tc>
        <w:tc>
          <w:tcPr>
            <w:tcW w:w="2160" w:type="dxa"/>
          </w:tcPr>
          <w:p w14:paraId="224FA68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✅</w:t>
            </w:r>
          </w:p>
        </w:tc>
        <w:tc>
          <w:tcPr>
            <w:tcW w:w="2160" w:type="dxa"/>
          </w:tcPr>
          <w:p w14:paraId="007348F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  <w:tc>
          <w:tcPr>
            <w:tcW w:w="2160" w:type="dxa"/>
          </w:tcPr>
          <w:p w14:paraId="6972CC2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⬜</w:t>
            </w:r>
          </w:p>
        </w:tc>
      </w:tr>
    </w:tbl>
    <w:p w14:paraId="3496F609"/>
    <w:p w14:paraId="5E9F0FB3">
      <w:pPr>
        <w:pStyle w:val="4"/>
      </w:pPr>
      <w:r>
        <w:t>当前可用接口汇总</w:t>
      </w:r>
    </w:p>
    <w:p w14:paraId="60DB3499">
      <w:pPr>
        <w:pStyle w:val="5"/>
      </w:pPr>
      <w:r>
        <w:t>新增：采购 /api/purchase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AD1A4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880" w:type="dxa"/>
          </w:tcPr>
          <w:p w14:paraId="67585FA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0D96603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路径</w:t>
            </w:r>
          </w:p>
        </w:tc>
        <w:tc>
          <w:tcPr>
            <w:tcW w:w="2880" w:type="dxa"/>
          </w:tcPr>
          <w:p w14:paraId="1BBBF00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0E5AC7F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6FFF6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5C8D1BF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/api/purchase/order-no</w:t>
            </w:r>
          </w:p>
        </w:tc>
        <w:tc>
          <w:tcPr>
            <w:tcW w:w="2880" w:type="dxa"/>
          </w:tcPr>
          <w:p w14:paraId="2EB7076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预生成订单号</w:t>
            </w:r>
          </w:p>
        </w:tc>
      </w:tr>
      <w:tr w14:paraId="304D78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8D2BE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POST</w:t>
            </w:r>
          </w:p>
        </w:tc>
        <w:tc>
          <w:tcPr>
            <w:tcW w:w="2880" w:type="dxa"/>
          </w:tcPr>
          <w:p w14:paraId="34924B8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/api/purchase/submit</w:t>
            </w:r>
          </w:p>
        </w:tc>
        <w:tc>
          <w:tcPr>
            <w:tcW w:w="2880" w:type="dxa"/>
          </w:tcPr>
          <w:p w14:paraId="78715C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提交采购单</w:t>
            </w:r>
          </w:p>
        </w:tc>
      </w:tr>
      <w:tr w14:paraId="78EBBE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A7F25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068E0F2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/api/purchase/my</w:t>
            </w:r>
          </w:p>
        </w:tc>
        <w:tc>
          <w:tcPr>
            <w:tcW w:w="2880" w:type="dxa"/>
          </w:tcPr>
          <w:p w14:paraId="5C2C52C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查自己的订单（按status筛选）</w:t>
            </w:r>
          </w:p>
        </w:tc>
      </w:tr>
      <w:tr w14:paraId="5EE1DF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45924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584B155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/api/purchase/{id}</w:t>
            </w:r>
          </w:p>
        </w:tc>
        <w:tc>
          <w:tcPr>
            <w:tcW w:w="2880" w:type="dxa"/>
          </w:tcPr>
          <w:p w14:paraId="76457F4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查订单详情</w:t>
            </w:r>
          </w:p>
        </w:tc>
      </w:tr>
      <w:tr w14:paraId="088AA0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D64CF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GET</w:t>
            </w:r>
          </w:p>
        </w:tc>
        <w:tc>
          <w:tcPr>
            <w:tcW w:w="2880" w:type="dxa"/>
          </w:tcPr>
          <w:p w14:paraId="6500F82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/api/purchase/{id}/details</w:t>
            </w:r>
          </w:p>
        </w:tc>
        <w:tc>
          <w:tcPr>
            <w:tcW w:w="2880" w:type="dxa"/>
          </w:tcPr>
          <w:p w14:paraId="66201C2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查订单明细</w:t>
            </w:r>
          </w:p>
        </w:tc>
      </w:tr>
      <w:tr w14:paraId="0BAFFB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C99BC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4E6A15C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/api/purchase/cancel/{id}</w:t>
            </w:r>
          </w:p>
        </w:tc>
        <w:tc>
          <w:tcPr>
            <w:tcW w:w="2880" w:type="dxa"/>
          </w:tcPr>
          <w:p w14:paraId="7FFD63F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作废订单</w:t>
            </w:r>
          </w:p>
        </w:tc>
      </w:tr>
      <w:tr w14:paraId="47BED3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33833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PUT</w:t>
            </w:r>
          </w:p>
        </w:tc>
        <w:tc>
          <w:tcPr>
            <w:tcW w:w="2880" w:type="dxa"/>
          </w:tcPr>
          <w:p w14:paraId="1F03CA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/api/purchase/restore/{id}</w:t>
            </w:r>
          </w:p>
        </w:tc>
        <w:tc>
          <w:tcPr>
            <w:tcW w:w="2880" w:type="dxa"/>
          </w:tcPr>
          <w:p w14:paraId="4436172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恢复订单</w:t>
            </w:r>
          </w:p>
        </w:tc>
      </w:tr>
    </w:tbl>
    <w:p w14:paraId="4D1929F7"/>
    <w:p w14:paraId="6A163609">
      <w:pPr>
        <w:pStyle w:val="5"/>
      </w:pPr>
      <w:r>
        <w:t>定时任务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97988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06E0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Cron</w:t>
            </w:r>
          </w:p>
        </w:tc>
        <w:tc>
          <w:tcPr>
            <w:tcW w:w="4320" w:type="dxa"/>
          </w:tcPr>
          <w:p w14:paraId="4B3C012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662438D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D0C93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0 0 17 * * ?</w:t>
            </w:r>
          </w:p>
        </w:tc>
        <w:tc>
          <w:tcPr>
            <w:tcW w:w="4320" w:type="dxa"/>
          </w:tcPr>
          <w:p w14:paraId="7F97739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每天17:00锁定DRAFT→HISTORY，清理过期CANCELLED</w:t>
            </w:r>
          </w:p>
        </w:tc>
      </w:tr>
    </w:tbl>
    <w:p w14:paraId="22440E98"/>
    <w:p w14:paraId="7212ED06">
      <w:pPr>
        <w:pStyle w:val="4"/>
      </w:pPr>
      <w:r>
        <w:t>答辩要点准备</w:t>
      </w:r>
    </w:p>
    <w:p w14:paraId="11211DD0">
      <w:pPr>
        <w:pStyle w:val="14"/>
      </w:pPr>
      <w:r>
        <w:rPr>
          <w:rFonts w:ascii="微软雅黑" w:hAnsi="微软雅黑" w:eastAsia="微软雅黑"/>
          <w:b/>
        </w:rPr>
        <w:t>为什么一个员工一天只能有一笔采购单？</w:t>
      </w:r>
    </w:p>
    <w:p w14:paraId="389F1538">
      <w:pPr>
        <w:pStyle w:val="16"/>
        <w:ind w:left="567"/>
      </w:pPr>
      <w:r>
        <w:rPr>
          <w:rFonts w:ascii="微软雅黑" w:hAnsi="微软雅黑" w:eastAsia="微软雅黑"/>
        </w:rPr>
        <w:t>简化合并逻辑，减少冗余数据</w:t>
      </w:r>
    </w:p>
    <w:p w14:paraId="768C014A">
      <w:pPr>
        <w:pStyle w:val="16"/>
        <w:ind w:left="567"/>
      </w:pPr>
      <w:r>
        <w:rPr>
          <w:rFonts w:ascii="微软雅黑" w:hAnsi="微软雅黑" w:eastAsia="微软雅黑"/>
        </w:rPr>
        <w:t>真实场景中采购员通常一天汇总一次需求</w:t>
      </w:r>
    </w:p>
    <w:p w14:paraId="78694B52">
      <w:pPr>
        <w:pStyle w:val="14"/>
      </w:pPr>
      <w:r>
        <w:rPr>
          <w:rFonts w:ascii="微软雅黑" w:hAnsi="微软雅黑" w:eastAsia="微软雅黑"/>
          <w:b/>
        </w:rPr>
        <w:t>三层防重复分别挡什么？</w:t>
      </w:r>
    </w:p>
    <w:p w14:paraId="64E625C0">
      <w:pPr>
        <w:pStyle w:val="16"/>
        <w:ind w:left="567"/>
      </w:pPr>
      <w:r>
        <w:rPr>
          <w:rFonts w:ascii="微软雅黑" w:hAnsi="微软雅黑" w:eastAsia="微软雅黑"/>
        </w:rPr>
        <w:t>第1层挡手抖（5秒弹窗）</w:t>
      </w:r>
    </w:p>
    <w:p w14:paraId="40B6C73D">
      <w:pPr>
        <w:pStyle w:val="16"/>
        <w:ind w:left="567"/>
      </w:pPr>
      <w:r>
        <w:rPr>
          <w:rFonts w:ascii="微软雅黑" w:hAnsi="微软雅黑" w:eastAsia="微软雅黑"/>
        </w:rPr>
        <w:t>第2层挡刷新绕过（30秒限流）</w:t>
      </w:r>
    </w:p>
    <w:p w14:paraId="7EEDA1AB">
      <w:pPr>
        <w:pStyle w:val="16"/>
        <w:ind w:left="567"/>
      </w:pPr>
      <w:r>
        <w:rPr>
          <w:rFonts w:ascii="微软雅黑" w:hAnsi="微软雅黑" w:eastAsia="微软雅黑"/>
        </w:rPr>
        <w:t>第3层挡多标签页绕过（订单号去重）</w:t>
      </w:r>
    </w:p>
    <w:p w14:paraId="6BBBDA75">
      <w:pPr>
        <w:pStyle w:val="14"/>
      </w:pPr>
      <w:r>
        <w:rPr>
          <w:rFonts w:ascii="微软雅黑" w:hAnsi="微软雅黑" w:eastAsia="微软雅黑"/>
          <w:b/>
        </w:rPr>
        <w:t>为什么17:00后才提交给供应商？</w:t>
      </w:r>
    </w:p>
    <w:p w14:paraId="31B7BD7A">
      <w:pPr>
        <w:pStyle w:val="16"/>
        <w:ind w:left="567"/>
      </w:pPr>
      <w:r>
        <w:rPr>
          <w:rFonts w:ascii="微软雅黑" w:hAnsi="微软雅黑" w:eastAsia="微软雅黑"/>
        </w:rPr>
        <w:t>模拟真实采购流程：下班前统一提交</w:t>
      </w:r>
    </w:p>
    <w:p w14:paraId="1DE37A67">
      <w:pPr>
        <w:pStyle w:val="16"/>
        <w:ind w:left="567"/>
      </w:pPr>
      <w:r>
        <w:rPr>
          <w:rFonts w:ascii="微软雅黑" w:hAnsi="微软雅黑" w:eastAsia="微软雅黑"/>
        </w:rPr>
        <w:t>DRAFT期间可修改，给员工留反悔空间</w:t>
      </w:r>
    </w:p>
    <w:p w14:paraId="5DE554BE">
      <w:r>
        <w:br w:type="page"/>
      </w:r>
    </w:p>
    <w:p w14:paraId="138BD85B">
      <w:pPr>
        <w:pStyle w:val="3"/>
      </w:pPr>
      <w:r>
        <w:t>2026-06-09 开发日志</w:t>
      </w:r>
    </w:p>
    <w:p w14:paraId="2EF429CF">
      <w:pPr>
        <w:pStyle w:val="4"/>
      </w:pPr>
      <w:r>
        <w:t>一、首页导航 + 采购管理模块</w:t>
      </w:r>
    </w:p>
    <w:p w14:paraId="0E5EF2E0">
      <w:pPr>
        <w:pStyle w:val="3"/>
      </w:pPr>
      <w:r>
        <w:t>Dashboard.vue</w:t>
      </w:r>
    </w:p>
    <w:p w14:paraId="3DCE4FC0">
      <w:pPr>
        <w:pStyle w:val="16"/>
        <w:ind w:left="567"/>
      </w:pPr>
      <w:r>
        <w:rPr>
          <w:rFonts w:ascii="微软雅黑" w:hAnsi="微软雅黑" w:eastAsia="微软雅黑"/>
        </w:rPr>
        <w:t xml:space="preserve">4张统计卡片添加 </w:t>
      </w:r>
      <w:r>
        <w:rPr>
          <w:rFonts w:ascii="Consolas" w:hAnsi="Consolas" w:eastAsia="微软雅黑"/>
          <w:color w:val="E03434"/>
          <w:sz w:val="18"/>
        </w:rPr>
        <w:t>@click</w:t>
      </w:r>
      <w:r>
        <w:rPr>
          <w:rFonts w:ascii="微软雅黑" w:hAnsi="微软雅黑" w:eastAsia="微软雅黑"/>
        </w:rPr>
        <w:t xml:space="preserve"> 跳转（供应商→/admin/supplier, 商品→/admin/goods, 员工→/admin/employee, 会员→/admin/member）</w:t>
      </w:r>
    </w:p>
    <w:p w14:paraId="4F063AC3">
      <w:pPr>
        <w:pStyle w:val="16"/>
        <w:ind w:left="567"/>
      </w:pPr>
      <w:r>
        <w:rPr>
          <w:rFonts w:ascii="微软雅黑" w:hAnsi="微软雅黑" w:eastAsia="微软雅黑"/>
        </w:rPr>
        <w:t>新增第5张"采购管理"卡片，显示DRAFT订单数，点击跳转 /admin/purchase</w:t>
      </w:r>
    </w:p>
    <w:p w14:paraId="45D7EC8C">
      <w:pPr>
        <w:pStyle w:val="16"/>
        <w:ind w:left="567"/>
      </w:pPr>
      <w:r>
        <w:rPr>
          <w:rFonts w:ascii="微软雅黑" w:hAnsi="微软雅黑" w:eastAsia="微软雅黑"/>
        </w:rPr>
        <w:t xml:space="preserve">添加 </w:t>
      </w:r>
      <w:r>
        <w:rPr>
          <w:rFonts w:ascii="Consolas" w:hAnsi="Consolas" w:eastAsia="微软雅黑"/>
          <w:color w:val="E03434"/>
          <w:sz w:val="18"/>
        </w:rPr>
        <w:t>cursor: pointer</w:t>
      </w:r>
      <w:r>
        <w:rPr>
          <w:rFonts w:ascii="微软雅黑" w:hAnsi="微软雅黑" w:eastAsia="微软雅黑"/>
        </w:rPr>
        <w:t xml:space="preserve"> + hover 上浮动效</w:t>
      </w:r>
    </w:p>
    <w:p w14:paraId="3982E4F2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2FE30F4">
      <w:pPr>
        <w:pStyle w:val="4"/>
      </w:pPr>
      <w:r>
        <w:t>二、管理员核实操作 + 截止时间改为1小时</w:t>
      </w:r>
    </w:p>
    <w:p w14:paraId="1DC0AB02">
      <w:pPr>
        <w:pStyle w:val="5"/>
      </w:pPr>
      <w:r>
        <w:t>后端新增核实端点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9CAC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713BB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4320" w:type="dxa"/>
          </w:tcPr>
          <w:p w14:paraId="073F587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</w:t>
            </w:r>
          </w:p>
        </w:tc>
      </w:tr>
      <w:tr w14:paraId="02EB59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66BA0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PurchaseMainMapper.xml</w:t>
            </w:r>
          </w:p>
        </w:tc>
        <w:tc>
          <w:tcPr>
            <w:tcW w:w="4320" w:type="dxa"/>
          </w:tcPr>
          <w:p w14:paraId="10FC6B1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 `&lt;update id="verify"&gt;` SQL</w:t>
            </w:r>
          </w:p>
        </w:tc>
      </w:tr>
      <w:tr w14:paraId="2EAEE15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2C106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PurchaseMainMapper.java</w:t>
            </w:r>
          </w:p>
        </w:tc>
        <w:tc>
          <w:tcPr>
            <w:tcW w:w="4320" w:type="dxa"/>
          </w:tcPr>
          <w:p w14:paraId="232A33B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 `int verify(id)` 方法</w:t>
            </w:r>
          </w:p>
        </w:tc>
      </w:tr>
      <w:tr w14:paraId="4DF3C1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A7887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PurchaseService.java</w:t>
            </w:r>
          </w:p>
        </w:tc>
        <w:tc>
          <w:tcPr>
            <w:tcW w:w="4320" w:type="dxa"/>
          </w:tcPr>
          <w:p w14:paraId="3D32878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 `Result&lt;Void&gt; verify(orderId, adminId)`</w:t>
            </w:r>
          </w:p>
        </w:tc>
      </w:tr>
      <w:tr w14:paraId="3C1226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555B0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PurchaseServiceImpl.java</w:t>
            </w:r>
          </w:p>
        </w:tc>
        <w:tc>
          <w:tcPr>
            <w:tcW w:w="4320" w:type="dxa"/>
          </w:tcPr>
          <w:p w14:paraId="3BDB950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实现 verify()：校验DRAFT状态→UPDATE status='HISTORY'</w:t>
            </w:r>
          </w:p>
        </w:tc>
      </w:tr>
      <w:tr w14:paraId="2DA8558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6C86D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PurchaseController.java</w:t>
            </w:r>
          </w:p>
        </w:tc>
        <w:tc>
          <w:tcPr>
            <w:tcW w:w="4320" w:type="dxa"/>
          </w:tcPr>
          <w:p w14:paraId="7117158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新增 `PUT /api/purchase/verify/{id}`</w:t>
            </w:r>
          </w:p>
        </w:tc>
      </w:tr>
    </w:tbl>
    <w:p w14:paraId="7D55A746"/>
    <w:p w14:paraId="651D57AE">
      <w:pPr>
        <w:pStyle w:val="5"/>
      </w:pPr>
      <w:r>
        <w:t>截止时间变更</w:t>
      </w:r>
    </w:p>
    <w:p w14:paraId="7CF35359">
      <w:pPr>
        <w:pStyle w:val="16"/>
        <w:ind w:left="567"/>
      </w:pPr>
      <w:r>
        <w:rPr>
          <w:rFonts w:ascii="微软雅黑" w:hAnsi="微软雅黑" w:eastAsia="微软雅黑"/>
        </w:rPr>
        <w:t xml:space="preserve">PurchaseServiceImpl.java: </w:t>
      </w:r>
      <w:r>
        <w:rPr>
          <w:rFonts w:ascii="Consolas" w:hAnsi="Consolas" w:eastAsia="微软雅黑"/>
          <w:color w:val="E03434"/>
          <w:sz w:val="18"/>
        </w:rPr>
        <w:t>LocalTime.of(17,0)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purchaseTime.plusHours(1)</w:t>
      </w:r>
    </w:p>
    <w:p w14:paraId="2A8609CC">
      <w:pPr>
        <w:pStyle w:val="16"/>
        <w:ind w:left="567"/>
      </w:pPr>
      <w:r>
        <w:rPr>
          <w:rFonts w:ascii="微软雅黑" w:hAnsi="微软雅黑" w:eastAsia="微软雅黑"/>
        </w:rPr>
        <w:t xml:space="preserve">PurchaseScheduler.java: </w:t>
      </w:r>
      <w:r>
        <w:rPr>
          <w:rFonts w:ascii="Consolas" w:hAnsi="Consolas" w:eastAsia="微软雅黑"/>
          <w:color w:val="E03434"/>
          <w:sz w:val="18"/>
        </w:rPr>
        <w:t>cron "0 0 17 * * ?"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cron "0 * * * * ?"</w:t>
      </w:r>
      <w:r>
        <w:rPr>
          <w:rFonts w:ascii="微软雅黑" w:hAnsi="微软雅黑" w:eastAsia="微软雅黑"/>
        </w:rPr>
        <w:t>（每分钟轮询过期DRAFT订单）</w:t>
      </w:r>
    </w:p>
    <w:p w14:paraId="7D5B1B3E">
      <w:pPr>
        <w:pStyle w:val="5"/>
      </w:pPr>
      <w:r>
        <w:t>前端核实按钮</w:t>
      </w:r>
    </w:p>
    <w:p w14:paraId="116F3BE3">
      <w:pPr>
        <w:pStyle w:val="16"/>
        <w:ind w:left="567"/>
      </w:pPr>
      <w:r>
        <w:rPr>
          <w:rFonts w:ascii="微软雅黑" w:hAnsi="微软雅黑" w:eastAsia="微软雅黑"/>
        </w:rPr>
        <w:t xml:space="preserve">purchase.js: 新增 </w:t>
      </w:r>
      <w:r>
        <w:rPr>
          <w:rFonts w:ascii="Consolas" w:hAnsi="Consolas" w:eastAsia="微软雅黑"/>
          <w:color w:val="E03434"/>
          <w:sz w:val="18"/>
        </w:rPr>
        <w:t>verify(id, adminId)</w:t>
      </w:r>
      <w:r>
        <w:rPr>
          <w:rFonts w:ascii="微软雅黑" w:hAnsi="微软雅黑" w:eastAsia="微软雅黑"/>
        </w:rPr>
        <w:t xml:space="preserve"> API</w:t>
      </w:r>
    </w:p>
    <w:p w14:paraId="6EE6C170">
      <w:pPr>
        <w:pStyle w:val="16"/>
        <w:ind w:left="567"/>
      </w:pPr>
      <w:r>
        <w:rPr>
          <w:rFonts w:ascii="微软雅黑" w:hAnsi="微软雅黑" w:eastAsia="微软雅黑"/>
        </w:rPr>
        <w:t>Purchase.vue: DRAFT订单操作栏新增"核实"按钮（仅admin level=2可见）</w:t>
      </w:r>
    </w:p>
    <w:p w14:paraId="162B0A78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64365B1">
      <w:pPr>
        <w:pStyle w:val="4"/>
      </w:pPr>
      <w:r>
        <w:t>三、冷却按钮优化</w:t>
      </w:r>
    </w:p>
    <w:p w14:paraId="05542307">
      <w:pPr>
        <w:pStyle w:val="16"/>
        <w:ind w:left="567"/>
      </w:pPr>
      <w:r>
        <w:rPr>
          <w:rFonts w:ascii="微软雅黑" w:hAnsi="微软雅黑" w:eastAsia="微软雅黑"/>
        </w:rPr>
        <w:t xml:space="preserve">PurchaseServiceImpl.java: 后端限流 </w:t>
      </w:r>
      <w:r>
        <w:rPr>
          <w:rFonts w:ascii="Consolas" w:hAnsi="Consolas" w:eastAsia="微软雅黑"/>
          <w:color w:val="E03434"/>
          <w:sz w:val="18"/>
        </w:rPr>
        <w:t>30000ms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5000ms</w:t>
      </w:r>
    </w:p>
    <w:p w14:paraId="5F36AA93">
      <w:pPr>
        <w:pStyle w:val="16"/>
        <w:ind w:left="567"/>
      </w:pPr>
      <w:r>
        <w:rPr>
          <w:rFonts w:ascii="微软雅黑" w:hAnsi="微软雅黑" w:eastAsia="微软雅黑"/>
        </w:rPr>
        <w:t>Purchase.vue: 冷却逻辑从弹窗内"提交采购"按钮 → 移到外层"创建采购单"按钮</w:t>
      </w:r>
    </w:p>
    <w:p w14:paraId="3DC886ED">
      <w:pPr>
        <w:pStyle w:val="16"/>
        <w:ind w:left="567"/>
      </w:pPr>
      <w:r>
        <w:rPr>
          <w:rFonts w:ascii="微软雅黑" w:hAnsi="微软雅黑" w:eastAsia="微软雅黑"/>
        </w:rPr>
        <w:t xml:space="preserve">新增 </w:t>
      </w:r>
      <w:r>
        <w:rPr>
          <w:rFonts w:ascii="Consolas" w:hAnsi="Consolas" w:eastAsia="微软雅黑"/>
          <w:color w:val="E03434"/>
          <w:sz w:val="18"/>
        </w:rPr>
        <w:t>openCreate()</w:t>
      </w:r>
      <w:r>
        <w:rPr>
          <w:rFonts w:ascii="微软雅黑" w:hAnsi="微软雅黑" w:eastAsia="微软雅黑"/>
        </w:rPr>
        <w:t xml:space="preserve"> 带冷却检查</w:t>
      </w:r>
    </w:p>
    <w:p w14:paraId="374E9A04">
      <w:pPr>
        <w:pStyle w:val="16"/>
        <w:ind w:left="567"/>
      </w:pPr>
      <w:r>
        <w:rPr>
          <w:rFonts w:ascii="微软雅黑" w:hAnsi="微软雅黑" w:eastAsia="微软雅黑"/>
        </w:rPr>
        <w:t xml:space="preserve">新增 </w:t>
      </w:r>
      <w:r>
        <w:rPr>
          <w:rFonts w:ascii="Consolas" w:hAnsi="Consolas" w:eastAsia="微软雅黑"/>
          <w:color w:val="E03434"/>
          <w:sz w:val="18"/>
        </w:rPr>
        <w:t>startMainCooldown()</w:t>
      </w:r>
      <w:r>
        <w:rPr>
          <w:rFonts w:ascii="微软雅黑" w:hAnsi="微软雅黑" w:eastAsia="微软雅黑"/>
        </w:rPr>
        <w:t xml:space="preserve"> 带 </w:t>
      </w:r>
      <w:r>
        <w:rPr>
          <w:rFonts w:ascii="Consolas" w:hAnsi="Consolas" w:eastAsia="微软雅黑"/>
          <w:color w:val="E03434"/>
          <w:sz w:val="18"/>
        </w:rPr>
        <w:t>setInterval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color w:val="E03434"/>
          <w:sz w:val="18"/>
        </w:rPr>
        <w:t>clearInterval</w:t>
      </w:r>
    </w:p>
    <w:p w14:paraId="5D4FC3F5">
      <w:pPr>
        <w:pStyle w:val="16"/>
        <w:ind w:left="567"/>
      </w:pPr>
      <w:r>
        <w:rPr>
          <w:rFonts w:ascii="微软雅黑" w:hAnsi="微软雅黑" w:eastAsia="微软雅黑"/>
        </w:rPr>
        <w:t xml:space="preserve">新增 </w:t>
      </w:r>
      <w:r>
        <w:rPr>
          <w:rFonts w:ascii="Consolas" w:hAnsi="Consolas" w:eastAsia="微软雅黑"/>
          <w:color w:val="E03434"/>
          <w:sz w:val="18"/>
        </w:rPr>
        <w:t>onUnmounted</w:t>
      </w:r>
      <w:r>
        <w:rPr>
          <w:rFonts w:ascii="微软雅黑" w:hAnsi="微软雅黑" w:eastAsia="微软雅黑"/>
        </w:rPr>
        <w:t xml:space="preserve"> 清理定时器</w:t>
      </w:r>
    </w:p>
    <w:p w14:paraId="5D7C62AB">
      <w:pPr>
        <w:pStyle w:val="16"/>
        <w:ind w:left="567"/>
      </w:pPr>
      <w:r>
        <w:rPr>
          <w:rFonts w:ascii="微软雅黑" w:hAnsi="微软雅黑" w:eastAsia="微软雅黑"/>
        </w:rPr>
        <w:t>弹窗关闭即进入冷却（无论提交成功或叉掉）</w:t>
      </w:r>
    </w:p>
    <w:p w14:paraId="5C9DF834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D91CC74">
      <w:pPr>
        <w:pStyle w:val="4"/>
      </w:pPr>
      <w:r>
        <w:t>四、员工登录修复（两轮）</w:t>
      </w:r>
    </w:p>
    <w:p w14:paraId="5D80305F">
      <w:pPr>
        <w:pStyle w:val="5"/>
      </w:pPr>
      <w:r>
        <w:t>第一轮：INSERT 缺失 is_approved 列</w:t>
      </w:r>
    </w:p>
    <w:p w14:paraId="272F8BF7">
      <w:pPr>
        <w:pStyle w:val="16"/>
        <w:ind w:left="567"/>
      </w:pPr>
      <w:r>
        <w:rPr>
          <w:rFonts w:ascii="微软雅黑" w:hAnsi="微软雅黑" w:eastAsia="微软雅黑"/>
        </w:rPr>
        <w:t xml:space="preserve">EmployeeMapper.xml: </w:t>
      </w:r>
      <w:r>
        <w:rPr>
          <w:rFonts w:ascii="Consolas" w:hAnsi="Consolas" w:eastAsia="微软雅黑"/>
          <w:color w:val="E03434"/>
          <w:sz w:val="18"/>
        </w:rPr>
        <w:t>insert</w:t>
      </w:r>
      <w:r>
        <w:rPr>
          <w:rFonts w:ascii="微软雅黑" w:hAnsi="微软雅黑" w:eastAsia="微软雅黑"/>
        </w:rPr>
        <w:t xml:space="preserve"> 和 </w:t>
      </w:r>
      <w:r>
        <w:rPr>
          <w:rFonts w:ascii="Consolas" w:hAnsi="Consolas" w:eastAsia="微软雅黑"/>
          <w:color w:val="E03434"/>
          <w:sz w:val="18"/>
        </w:rPr>
        <w:t>batchInsert</w:t>
      </w:r>
      <w:r>
        <w:rPr>
          <w:rFonts w:ascii="微软雅黑" w:hAnsi="微软雅黑" w:eastAsia="微软雅黑"/>
        </w:rPr>
        <w:t xml:space="preserve"> SQL 补上 </w:t>
      </w:r>
      <w:r>
        <w:rPr>
          <w:rFonts w:ascii="Consolas" w:hAnsi="Consolas" w:eastAsia="微软雅黑"/>
          <w:color w:val="E03434"/>
          <w:sz w:val="18"/>
        </w:rPr>
        <w:t>is_approved</w:t>
      </w:r>
      <w:r>
        <w:rPr>
          <w:rFonts w:ascii="微软雅黑" w:hAnsi="微软雅黑" w:eastAsia="微软雅黑"/>
        </w:rPr>
        <w:t xml:space="preserve"> 列</w:t>
      </w:r>
    </w:p>
    <w:p w14:paraId="49FEDF7F">
      <w:pPr>
        <w:pStyle w:val="16"/>
        <w:ind w:left="567"/>
      </w:pPr>
      <w:r>
        <w:rPr>
          <w:rFonts w:ascii="微软雅黑" w:hAnsi="微软雅黑" w:eastAsia="微软雅黑"/>
        </w:rPr>
        <w:t xml:space="preserve">EmployeeServiceImpl.java: </w:t>
      </w:r>
      <w:r>
        <w:rPr>
          <w:rFonts w:ascii="Consolas" w:hAnsi="Consolas" w:eastAsia="微软雅黑"/>
          <w:color w:val="E03434"/>
          <w:sz w:val="18"/>
        </w:rPr>
        <w:t>batchImport()</w:t>
      </w:r>
      <w:r>
        <w:rPr>
          <w:rFonts w:ascii="微软雅黑" w:hAnsi="微软雅黑" w:eastAsia="微软雅黑"/>
        </w:rPr>
        <w:t xml:space="preserve"> 补上 </w:t>
      </w:r>
      <w:r>
        <w:rPr>
          <w:rFonts w:ascii="Consolas" w:hAnsi="Consolas" w:eastAsia="微软雅黑"/>
          <w:color w:val="E03434"/>
          <w:sz w:val="18"/>
        </w:rPr>
        <w:t>emp.setIsApproved(1)</w:t>
      </w:r>
    </w:p>
    <w:p w14:paraId="37D9A919">
      <w:pPr>
        <w:pStyle w:val="16"/>
        <w:ind w:left="567"/>
      </w:pPr>
      <w:r>
        <w:rPr>
          <w:rFonts w:ascii="微软雅黑" w:hAnsi="微软雅黑" w:eastAsia="微软雅黑"/>
        </w:rPr>
        <w:t xml:space="preserve">根因：DB </w:t>
      </w:r>
      <w:r>
        <w:rPr>
          <w:rFonts w:ascii="Consolas" w:hAnsi="Consolas" w:eastAsia="微软雅黑"/>
          <w:color w:val="E03434"/>
          <w:sz w:val="18"/>
        </w:rPr>
        <w:t>is_approved DEFAULT 0</w:t>
      </w:r>
      <w:r>
        <w:rPr>
          <w:rFonts w:ascii="微软雅黑" w:hAnsi="微软雅黑" w:eastAsia="微软雅黑"/>
        </w:rPr>
        <w:t>，但 INSERT 没写该列 → 新增员工 is_approved=0 → 登录被拒</w:t>
      </w:r>
    </w:p>
    <w:p w14:paraId="1AB46EC8">
      <w:pPr>
        <w:pStyle w:val="5"/>
      </w:pPr>
      <w:r>
        <w:t>第二轮："已审批"Tab 错误显示待审批员工</w:t>
      </w:r>
    </w:p>
    <w:p w14:paraId="6CB8BA7E">
      <w:pPr>
        <w:pStyle w:val="16"/>
        <w:ind w:left="567"/>
      </w:pPr>
      <w:r>
        <w:rPr>
          <w:rFonts w:ascii="微软雅黑" w:hAnsi="微软雅黑" w:eastAsia="微软雅黑"/>
        </w:rPr>
        <w:t xml:space="preserve">EmployeeMapper.xml: </w:t>
      </w:r>
      <w:r>
        <w:rPr>
          <w:rFonts w:ascii="Consolas" w:hAnsi="Consolas" w:eastAsia="微软雅黑"/>
          <w:color w:val="E03434"/>
          <w:sz w:val="18"/>
        </w:rPr>
        <w:t>selectPage</w:t>
      </w:r>
      <w:r>
        <w:rPr>
          <w:rFonts w:ascii="微软雅黑" w:hAnsi="微软雅黑" w:eastAsia="微软雅黑"/>
        </w:rPr>
        <w:t xml:space="preserve"> 和 </w:t>
      </w:r>
      <w:r>
        <w:rPr>
          <w:rFonts w:ascii="Consolas" w:hAnsi="Consolas" w:eastAsia="微软雅黑"/>
          <w:color w:val="E03434"/>
          <w:sz w:val="18"/>
        </w:rPr>
        <w:t>count</w:t>
      </w:r>
      <w:r>
        <w:rPr>
          <w:rFonts w:ascii="微软雅黑" w:hAnsi="微软雅黑" w:eastAsia="微软雅黑"/>
        </w:rPr>
        <w:t xml:space="preserve"> 加 </w:t>
      </w:r>
      <w:r>
        <w:rPr>
          <w:rFonts w:ascii="Consolas" w:hAnsi="Consolas" w:eastAsia="微软雅黑"/>
          <w:color w:val="E03434"/>
          <w:sz w:val="18"/>
        </w:rPr>
        <w:t>AND is_approved = 1</w:t>
      </w:r>
    </w:p>
    <w:p w14:paraId="312E2EF4">
      <w:pPr>
        <w:pStyle w:val="16"/>
        <w:ind w:left="567"/>
      </w:pPr>
      <w:r>
        <w:rPr>
          <w:rFonts w:ascii="微软雅黑" w:hAnsi="微软雅黑" w:eastAsia="微软雅黑"/>
        </w:rPr>
        <w:t>根因：selectPage 返回全部未删除员工，管理员误以为已通过审批</w:t>
      </w:r>
    </w:p>
    <w:p w14:paraId="39BBDDD5">
      <w:pPr>
        <w:pStyle w:val="16"/>
        <w:ind w:left="567"/>
      </w:pPr>
      <w:r>
        <w:rPr>
          <w:rFonts w:ascii="微软雅黑" w:hAnsi="微软雅黑" w:eastAsia="微软雅黑"/>
        </w:rPr>
        <w:t xml:space="preserve">Employee.vue: </w:t>
      </w:r>
      <w:r>
        <w:rPr>
          <w:rFonts w:ascii="Consolas" w:hAnsi="Consolas" w:eastAsia="微软雅黑"/>
          <w:color w:val="E03434"/>
          <w:sz w:val="18"/>
        </w:rPr>
        <w:t>handleApprove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color w:val="E03434"/>
          <w:sz w:val="18"/>
        </w:rPr>
        <w:t>handleReject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color w:val="E03434"/>
          <w:sz w:val="18"/>
        </w:rPr>
        <w:t>catch {}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catch (err) { ElMessage.error }</w:t>
      </w:r>
    </w:p>
    <w:p w14:paraId="05FC7390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58C5D7A">
      <w:pPr>
        <w:pStyle w:val="4"/>
      </w:pPr>
      <w:r>
        <w:t>五、采购弹窗商品选择修复</w:t>
      </w:r>
    </w:p>
    <w:p w14:paraId="258C4765">
      <w:pPr>
        <w:pStyle w:val="16"/>
        <w:ind w:left="567"/>
      </w:pPr>
      <w:r>
        <w:rPr>
          <w:rFonts w:ascii="微软雅黑" w:hAnsi="微软雅黑" w:eastAsia="微软雅黑"/>
        </w:rPr>
        <w:t xml:space="preserve">Purchase.vue </w:t>
      </w:r>
      <w:r>
        <w:rPr>
          <w:rFonts w:ascii="Consolas" w:hAnsi="Consolas" w:eastAsia="微软雅黑"/>
          <w:color w:val="E03434"/>
          <w:sz w:val="18"/>
        </w:rPr>
        <w:t>addGoodsItem</w:t>
      </w:r>
      <w:r>
        <w:rPr>
          <w:rFonts w:ascii="微软雅黑" w:hAnsi="微软雅黑" w:eastAsia="微软雅黑"/>
        </w:rPr>
        <w:t>:</w:t>
      </w:r>
    </w:p>
    <w:p w14:paraId="149A3DAB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g.id === goodsId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g.id === Number(goodsId)</w:t>
      </w:r>
      <w:r>
        <w:rPr>
          <w:rFonts w:ascii="微软雅黑" w:hAnsi="微软雅黑" w:eastAsia="微软雅黑"/>
        </w:rPr>
        <w:t xml:space="preserve"> 类型强制转换</w:t>
      </w:r>
    </w:p>
    <w:p w14:paraId="3FE9D195">
      <w:pPr>
        <w:pStyle w:val="16"/>
        <w:ind w:left="567"/>
      </w:pPr>
      <w:r>
        <w:rPr>
          <w:rFonts w:ascii="微软雅黑" w:hAnsi="微软雅黑" w:eastAsia="微软雅黑"/>
        </w:rPr>
        <w:t xml:space="preserve">本地找不到商品时回退调用 </w:t>
      </w:r>
      <w:r>
        <w:rPr>
          <w:rFonts w:ascii="Consolas" w:hAnsi="Consolas" w:eastAsia="微软雅黑"/>
          <w:color w:val="E03434"/>
          <w:sz w:val="18"/>
        </w:rPr>
        <w:t>goodsApi.getById(id)</w:t>
      </w:r>
      <w:r>
        <w:rPr>
          <w:rFonts w:ascii="微软雅黑" w:hAnsi="微软雅黑" w:eastAsia="微软雅黑"/>
        </w:rPr>
        <w:t xml:space="preserve"> 从后端查询</w:t>
      </w:r>
    </w:p>
    <w:p w14:paraId="235D830E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el-table</w:t>
      </w:r>
      <w:r>
        <w:rPr>
          <w:rFonts w:ascii="微软雅黑" w:hAnsi="微软雅黑" w:eastAsia="微软雅黑"/>
        </w:rPr>
        <w:t xml:space="preserve"> 加 </w:t>
      </w:r>
      <w:r>
        <w:rPr>
          <w:rFonts w:ascii="Consolas" w:hAnsi="Consolas" w:eastAsia="微软雅黑"/>
          <w:color w:val="E03434"/>
          <w:sz w:val="18"/>
        </w:rPr>
        <w:t>:key="purchaseItems.length"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微软雅黑"/>
          <w:color w:val="E03434"/>
          <w:sz w:val="18"/>
        </w:rPr>
        <w:t>row-key="goodsId"</w:t>
      </w:r>
      <w:r>
        <w:rPr>
          <w:rFonts w:ascii="微软雅黑" w:hAnsi="微软雅黑" w:eastAsia="微软雅黑"/>
        </w:rPr>
        <w:t xml:space="preserve"> 强制刷新</w:t>
      </w:r>
    </w:p>
    <w:p w14:paraId="4CD0FA6A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searchGoodsRemote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color w:val="E03434"/>
          <w:sz w:val="18"/>
        </w:rPr>
        <w:t>catch {}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E03434"/>
          <w:sz w:val="18"/>
        </w:rPr>
        <w:t>catch (err) { ElMessage.error }</w:t>
      </w:r>
    </w:p>
    <w:p w14:paraId="02A64C47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C6F9F40">
      <w:pPr>
        <w:pStyle w:val="4"/>
      </w:pPr>
      <w:r>
        <w:t>六、采购弹窗实时计算重构</w:t>
      </w:r>
    </w:p>
    <w:p w14:paraId="681D4C2E">
      <w:pPr>
        <w:pStyle w:val="5"/>
      </w:pPr>
      <w:r>
        <w:t>删除</w:t>
      </w:r>
    </w:p>
    <w:p w14:paraId="6CDFE03C">
      <w:pPr>
        <w:pStyle w:val="16"/>
        <w:ind w:left="567"/>
      </w:pPr>
      <w:r>
        <w:rPr>
          <w:rFonts w:ascii="微软雅黑" w:hAnsi="微软雅黑" w:eastAsia="微软雅黑"/>
        </w:rPr>
        <w:t xml:space="preserve">深 </w:t>
      </w:r>
      <w:r>
        <w:rPr>
          <w:rFonts w:ascii="Consolas" w:hAnsi="Consolas" w:eastAsia="微软雅黑"/>
          <w:color w:val="E03434"/>
          <w:sz w:val="18"/>
        </w:rPr>
        <w:t>watch(purchaseItems, ..., { deep: true })</w:t>
      </w:r>
      <w:r>
        <w:rPr>
          <w:rFonts w:ascii="微软雅黑" w:hAnsi="微软雅黑" w:eastAsia="微软雅黑"/>
        </w:rPr>
        <w:t>（自我触发、无防抖、无边界处理）</w:t>
      </w:r>
    </w:p>
    <w:p w14:paraId="25B58573">
      <w:pPr>
        <w:pStyle w:val="5"/>
      </w:pPr>
      <w:r>
        <w:t>替换为事件驱动 + 防抖</w:t>
      </w:r>
    </w:p>
    <w:p w14:paraId="3C8A7356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2D2D2D"/>
          <w:sz w:val="18"/>
        </w:rPr>
        <w:t>function calcItem(item) {  // 纯函数，返回实付金额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const qty = Number(item.quantity) || 0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const price = Number(item.unitPrice) || 0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const discount = Math.min(100, Math.max(0, Number(item.discount) || 0))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return (qty * price * (1 - discount / 100)).toFixed(2)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function debouncedRecalc() {  // 200ms 防抖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clearTimeout(recalcTimer)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recalcTimer = setTimeout(() =&gt;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purchaseItems.value.forEach(i =&gt; { i.subTotal = calcItem(i) })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}, 200)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45AA6DE3">
      <w:pPr>
        <w:pStyle w:val="5"/>
      </w:pPr>
      <w:r>
        <w:t>新增</w:t>
      </w:r>
    </w:p>
    <w:p w14:paraId="4A394C5F">
      <w:pPr>
        <w:pStyle w:val="16"/>
        <w:ind w:left="567"/>
      </w:pPr>
      <w:r>
        <w:rPr>
          <w:rFonts w:ascii="微软雅黑" w:hAnsi="微软雅黑" w:eastAsia="微软雅黑"/>
        </w:rPr>
        <w:t xml:space="preserve">折扣列：每商品 </w:t>
      </w:r>
      <w:r>
        <w:rPr>
          <w:rFonts w:ascii="Consolas" w:hAnsi="Consolas" w:eastAsia="微软雅黑"/>
          <w:color w:val="E03434"/>
          <w:sz w:val="18"/>
        </w:rPr>
        <w:t>discount</w:t>
      </w:r>
      <w:r>
        <w:rPr>
          <w:rFonts w:ascii="微软雅黑" w:hAnsi="微软雅黑" w:eastAsia="微软雅黑"/>
        </w:rPr>
        <w:t xml:space="preserve"> 字段，</w:t>
      </w:r>
      <w:r>
        <w:rPr>
          <w:rFonts w:ascii="Consolas" w:hAnsi="Consolas" w:eastAsia="微软雅黑"/>
          <w:color w:val="E03434"/>
          <w:sz w:val="18"/>
        </w:rPr>
        <w:t>el-input-number :min="0" :max="100"</w:t>
      </w:r>
    </w:p>
    <w:p w14:paraId="186AC861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subtotalAmount</w:t>
      </w:r>
      <w:r>
        <w:rPr>
          <w:rFonts w:ascii="微软雅黑" w:hAnsi="微软雅黑" w:eastAsia="微软雅黑"/>
        </w:rPr>
        <w:t xml:space="preserve"> computed：折前小计 </w:t>
      </w:r>
      <w:r>
        <w:rPr>
          <w:rFonts w:ascii="Consolas" w:hAnsi="Consolas" w:eastAsia="微软雅黑"/>
          <w:color w:val="E03434"/>
          <w:sz w:val="18"/>
        </w:rPr>
        <w:t>sum(qty × price)</w:t>
      </w:r>
    </w:p>
    <w:p w14:paraId="07333BE8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discountAmount</w:t>
      </w:r>
      <w:r>
        <w:rPr>
          <w:rFonts w:ascii="微软雅黑" w:hAnsi="微软雅黑" w:eastAsia="微软雅黑"/>
        </w:rPr>
        <w:t xml:space="preserve"> computed：优惠 </w:t>
      </w:r>
      <w:r>
        <w:rPr>
          <w:rFonts w:ascii="Consolas" w:hAnsi="Consolas" w:eastAsia="微软雅黑"/>
          <w:color w:val="E03434"/>
          <w:sz w:val="18"/>
        </w:rPr>
        <w:t>subtotalAmount - totalAmount</w:t>
      </w:r>
    </w:p>
    <w:p w14:paraId="2E81BCF9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totalAmount</w:t>
      </w:r>
      <w:r>
        <w:rPr>
          <w:rFonts w:ascii="微软雅黑" w:hAnsi="微软雅黑" w:eastAsia="微软雅黑"/>
        </w:rPr>
        <w:t xml:space="preserve"> computed：实付 </w:t>
      </w:r>
      <w:r>
        <w:rPr>
          <w:rFonts w:ascii="Consolas" w:hAnsi="Consolas" w:eastAsia="微软雅黑"/>
          <w:color w:val="E03434"/>
          <w:sz w:val="18"/>
        </w:rPr>
        <w:t>sum(calcItem(i))</w:t>
      </w:r>
    </w:p>
    <w:p w14:paraId="32D77F90">
      <w:pPr>
        <w:pStyle w:val="16"/>
        <w:ind w:left="567"/>
      </w:pPr>
      <w:r>
        <w:rPr>
          <w:rFonts w:ascii="微软雅黑" w:hAnsi="微软雅黑" w:eastAsia="微软雅黑"/>
        </w:rPr>
        <w:t xml:space="preserve">汇总区：总数量 | 小计 | 优惠 | </w:t>
      </w:r>
      <w:r>
        <w:rPr>
          <w:rFonts w:ascii="微软雅黑" w:hAnsi="微软雅黑" w:eastAsia="微软雅黑"/>
          <w:b/>
        </w:rPr>
        <w:t>实付</w:t>
      </w:r>
    </w:p>
    <w:p w14:paraId="7CEF27B7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cleanupCreate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color w:val="E03434"/>
          <w:sz w:val="18"/>
        </w:rPr>
        <w:t>onUnmounted</w:t>
      </w:r>
      <w:r>
        <w:rPr>
          <w:rFonts w:ascii="微软雅黑" w:hAnsi="微软雅黑" w:eastAsia="微软雅黑"/>
        </w:rPr>
        <w:t xml:space="preserve"> 清理 </w:t>
      </w:r>
      <w:r>
        <w:rPr>
          <w:rFonts w:ascii="Consolas" w:hAnsi="Consolas" w:eastAsia="微软雅黑"/>
          <w:color w:val="E03434"/>
          <w:sz w:val="18"/>
        </w:rPr>
        <w:t>recalcTimer</w:t>
      </w:r>
    </w:p>
    <w:p w14:paraId="3A4BF5D1"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ADF51D1">
      <w:pPr>
        <w:pStyle w:val="4"/>
      </w:pPr>
      <w:r>
        <w:t>今日改动文件汇总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CC53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03C1D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层</w:t>
            </w:r>
          </w:p>
        </w:tc>
        <w:tc>
          <w:tcPr>
            <w:tcW w:w="2880" w:type="dxa"/>
          </w:tcPr>
          <w:p w14:paraId="0BE213A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35B0DC7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改动类型</w:t>
            </w:r>
          </w:p>
        </w:tc>
      </w:tr>
      <w:tr w14:paraId="419DFB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D6A83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433F0CA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EmployeeMapper.xml</w:t>
            </w:r>
          </w:p>
        </w:tc>
        <w:tc>
          <w:tcPr>
            <w:tcW w:w="2880" w:type="dxa"/>
          </w:tcPr>
          <w:p w14:paraId="6BF00E6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INSERT +is_approved, selectPage/count +is_approved=1</w:t>
            </w:r>
          </w:p>
        </w:tc>
      </w:tr>
      <w:tr w14:paraId="3B24EC9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263F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AC2457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EmployeeServiceImpl.java</w:t>
            </w:r>
          </w:p>
        </w:tc>
        <w:tc>
          <w:tcPr>
            <w:tcW w:w="2880" w:type="dxa"/>
          </w:tcPr>
          <w:p w14:paraId="751B55E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batchImport +setIsApproved(1)</w:t>
            </w:r>
          </w:p>
        </w:tc>
      </w:tr>
      <w:tr w14:paraId="3FE617E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B8B23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5FDB032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PurchaseMainMapper.xml</w:t>
            </w:r>
          </w:p>
        </w:tc>
        <w:tc>
          <w:tcPr>
            <w:tcW w:w="2880" w:type="dxa"/>
          </w:tcPr>
          <w:p w14:paraId="0DA3F7B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 SQL</w:t>
            </w:r>
          </w:p>
        </w:tc>
      </w:tr>
      <w:tr w14:paraId="581D8FA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0EE08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7DD0A39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PurchaseMainMapper.java</w:t>
            </w:r>
          </w:p>
        </w:tc>
        <w:tc>
          <w:tcPr>
            <w:tcW w:w="2880" w:type="dxa"/>
          </w:tcPr>
          <w:p w14:paraId="6FEE14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 method</w:t>
            </w:r>
          </w:p>
        </w:tc>
      </w:tr>
      <w:tr w14:paraId="346D00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99732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5DF582A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PurchaseService.java</w:t>
            </w:r>
          </w:p>
        </w:tc>
        <w:tc>
          <w:tcPr>
            <w:tcW w:w="2880" w:type="dxa"/>
          </w:tcPr>
          <w:p w14:paraId="770460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 interface</w:t>
            </w:r>
          </w:p>
        </w:tc>
      </w:tr>
      <w:tr w14:paraId="2E86F5A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0246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4BD2667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PurchaseServiceImpl.java</w:t>
            </w:r>
          </w:p>
        </w:tc>
        <w:tc>
          <w:tcPr>
            <w:tcW w:w="2880" w:type="dxa"/>
          </w:tcPr>
          <w:p w14:paraId="5004C3E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+verify, deadline改为+1h, 限流30s→5s</w:t>
            </w:r>
          </w:p>
        </w:tc>
      </w:tr>
      <w:tr w14:paraId="266CED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8D903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462E6A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PurchaseController.java</w:t>
            </w:r>
          </w:p>
        </w:tc>
        <w:tc>
          <w:tcPr>
            <w:tcW w:w="2880" w:type="dxa"/>
          </w:tcPr>
          <w:p w14:paraId="1435096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 endpoint</w:t>
            </w:r>
          </w:p>
        </w:tc>
      </w:tr>
      <w:tr w14:paraId="5AAF2A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F9450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710C47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PurchaseScheduler.java</w:t>
            </w:r>
          </w:p>
        </w:tc>
        <w:tc>
          <w:tcPr>
            <w:tcW w:w="2880" w:type="dxa"/>
          </w:tcPr>
          <w:p w14:paraId="124581B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cron改为每分钟</w:t>
            </w:r>
          </w:p>
        </w:tc>
      </w:tr>
      <w:tr w14:paraId="2C945C3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8ABB9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880" w:type="dxa"/>
          </w:tcPr>
          <w:p w14:paraId="04CDE6F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Dashboard.vue</w:t>
            </w:r>
          </w:p>
        </w:tc>
        <w:tc>
          <w:tcPr>
            <w:tcW w:w="2880" w:type="dxa"/>
          </w:tcPr>
          <w:p w14:paraId="2F9B6E7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卡片可点击 + 新增采购卡</w:t>
            </w:r>
          </w:p>
        </w:tc>
      </w:tr>
      <w:tr w14:paraId="7342DE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EC694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880" w:type="dxa"/>
          </w:tcPr>
          <w:p w14:paraId="1987383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Purchase.vue</w:t>
            </w:r>
          </w:p>
        </w:tc>
        <w:tc>
          <w:tcPr>
            <w:tcW w:w="2880" w:type="dxa"/>
          </w:tcPr>
          <w:p w14:paraId="22C172D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核实按钮、冷却重构、商品选择修复、实时计算(纯函数+防抖+折扣)</w:t>
            </w:r>
          </w:p>
        </w:tc>
      </w:tr>
      <w:tr w14:paraId="46661F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5C901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880" w:type="dxa"/>
          </w:tcPr>
          <w:p w14:paraId="235AC1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Employee.vue</w:t>
            </w:r>
          </w:p>
        </w:tc>
        <w:tc>
          <w:tcPr>
            <w:tcW w:w="2880" w:type="dxa"/>
          </w:tcPr>
          <w:p w14:paraId="7DE91A9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审批错误提示</w:t>
            </w:r>
          </w:p>
        </w:tc>
      </w:tr>
      <w:tr w14:paraId="0D09544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3F6A1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2880" w:type="dxa"/>
          </w:tcPr>
          <w:p w14:paraId="722CDEF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purchase.js</w:t>
            </w:r>
          </w:p>
        </w:tc>
        <w:tc>
          <w:tcPr>
            <w:tcW w:w="2880" w:type="dxa"/>
          </w:tcPr>
          <w:p w14:paraId="0E49F53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+verify API</w:t>
            </w:r>
          </w:p>
        </w:tc>
      </w:tr>
    </w:tbl>
    <w:p w14:paraId="25BBAB83"/>
    <w:p w14:paraId="6A6111BD">
      <w:r>
        <w:br w:type="page"/>
      </w:r>
    </w:p>
    <w:p w14:paraId="38B86C14">
      <w:pPr>
        <w:pStyle w:val="3"/>
      </w:pPr>
      <w:r>
        <w:t>Day 11 - 2026-06-11</w:t>
      </w:r>
    </w:p>
    <w:p w14:paraId="0F1C3EF1">
      <w:pPr>
        <w:pStyle w:val="4"/>
      </w:pPr>
      <w:r>
        <w:t>今日完成</w:t>
      </w:r>
    </w:p>
    <w:p w14:paraId="4EBD11DA">
      <w:pPr>
        <w:pStyle w:val="3"/>
      </w:pPr>
      <w:r>
        <w:t>1. 逻辑删除 UNIQUE 冲突 Bug 修复</w:t>
      </w:r>
    </w:p>
    <w:p w14:paraId="159D5B12">
      <w:pPr>
        <w:spacing w:after="120"/>
      </w:pPr>
      <w:r>
        <w:rPr>
          <w:rFonts w:ascii="微软雅黑" w:hAnsi="微软雅黑" w:eastAsia="微软雅黑"/>
        </w:rPr>
        <w:t xml:space="preserve">发现所有带 </w:t>
      </w:r>
      <w:r>
        <w:rPr>
          <w:rFonts w:ascii="Consolas" w:hAnsi="Consolas" w:eastAsia="微软雅黑"/>
          <w:color w:val="E03434"/>
          <w:sz w:val="18"/>
        </w:rPr>
        <w:t>is_deleted</w:t>
      </w:r>
      <w:r>
        <w:rPr>
          <w:rFonts w:ascii="微软雅黑" w:hAnsi="微软雅黑" w:eastAsia="微软雅黑"/>
        </w:rPr>
        <w:t xml:space="preserve"> 的表（supplier、goods、employee、member）存在同一个问题：逻辑删除后关键字段（phone、name）仍保留在表中，数据库 UNIQUE 约束生效，导致新记录无法复用该值。</w:t>
      </w:r>
    </w:p>
    <w:p w14:paraId="068A7013">
      <w:pPr>
        <w:spacing w:after="120"/>
      </w:pPr>
      <w:r>
        <w:rPr>
          <w:rFonts w:ascii="微软雅黑" w:hAnsi="微软雅黑" w:eastAsia="微软雅黑"/>
          <w:b/>
        </w:rPr>
        <w:t>根因分析</w:t>
      </w:r>
      <w:r>
        <w:rPr>
          <w:rFonts w:ascii="微软雅黑" w:hAnsi="微软雅黑" w:eastAsia="微软雅黑"/>
        </w:rPr>
        <w:t>：</w:t>
      </w:r>
    </w:p>
    <w:p w14:paraId="6D0CD535">
      <w:pPr>
        <w:pStyle w:val="16"/>
        <w:ind w:left="567"/>
      </w:pPr>
      <w:r>
        <w:rPr>
          <w:rFonts w:ascii="微软雅黑" w:hAnsi="微软雅黑" w:eastAsia="微软雅黑"/>
        </w:rPr>
        <w:t xml:space="preserve">Service 层 </w:t>
      </w:r>
      <w:r>
        <w:rPr>
          <w:rFonts w:ascii="Consolas" w:hAnsi="Consolas" w:eastAsia="微软雅黑"/>
          <w:color w:val="E03434"/>
          <w:sz w:val="18"/>
        </w:rPr>
        <w:t>selectByPhone</w:t>
      </w:r>
      <w:r>
        <w:rPr>
          <w:rFonts w:ascii="微软雅黑" w:hAnsi="微软雅黑" w:eastAsia="微软雅黑"/>
        </w:rPr>
        <w:t xml:space="preserve"> 过滤 </w:t>
      </w:r>
      <w:r>
        <w:rPr>
          <w:rFonts w:ascii="Consolas" w:hAnsi="Consolas" w:eastAsia="微软雅黑"/>
          <w:color w:val="E03434"/>
          <w:sz w:val="18"/>
        </w:rPr>
        <w:t>is_deleted=0</w:t>
      </w:r>
      <w:r>
        <w:rPr>
          <w:rFonts w:ascii="微软雅黑" w:hAnsi="微软雅黑" w:eastAsia="微软雅黑"/>
        </w:rPr>
        <w:t>，认为号码可用</w:t>
      </w:r>
    </w:p>
    <w:p w14:paraId="029D1913">
      <w:pPr>
        <w:pStyle w:val="16"/>
        <w:ind w:left="567"/>
      </w:pPr>
      <w:r>
        <w:rPr>
          <w:rFonts w:ascii="微软雅黑" w:hAnsi="微软雅黑" w:eastAsia="微软雅黑"/>
        </w:rPr>
        <w:t xml:space="preserve">DB 层 UNIQUE 约束覆盖所有行（含 </w:t>
      </w:r>
      <w:r>
        <w:rPr>
          <w:rFonts w:ascii="Consolas" w:hAnsi="Consolas" w:eastAsia="微软雅黑"/>
          <w:color w:val="E03434"/>
          <w:sz w:val="18"/>
        </w:rPr>
        <w:t>is_deleted=1</w:t>
      </w:r>
      <w:r>
        <w:rPr>
          <w:rFonts w:ascii="微软雅黑" w:hAnsi="微软雅黑" w:eastAsia="微软雅黑"/>
        </w:rPr>
        <w:t>），拦截 INSERT</w:t>
      </w:r>
    </w:p>
    <w:p w14:paraId="0825AC63">
      <w:pPr>
        <w:pStyle w:val="16"/>
        <w:ind w:left="567"/>
      </w:pPr>
      <w:r>
        <w:rPr>
          <w:rFonts w:ascii="微软雅黑" w:hAnsi="微软雅黑" w:eastAsia="微软雅黑"/>
        </w:rPr>
        <w:t xml:space="preserve">简单 </w:t>
      </w:r>
      <w:r>
        <w:rPr>
          <w:rFonts w:ascii="Consolas" w:hAnsi="Consolas" w:eastAsia="微软雅黑"/>
          <w:color w:val="E03434"/>
          <w:sz w:val="18"/>
        </w:rPr>
        <w:t>del_</w:t>
      </w:r>
      <w:r>
        <w:rPr>
          <w:rFonts w:ascii="微软雅黑" w:hAnsi="微软雅黑" w:eastAsia="微软雅黑"/>
        </w:rPr>
        <w:t xml:space="preserve"> 前缀不可行：二次删除时 </w:t>
      </w:r>
      <w:r>
        <w:rPr>
          <w:rFonts w:ascii="Consolas" w:hAnsi="Consolas" w:eastAsia="微软雅黑"/>
          <w:color w:val="E03434"/>
          <w:sz w:val="18"/>
        </w:rPr>
        <w:t>del_</w:t>
      </w:r>
      <w:r>
        <w:rPr>
          <w:rFonts w:ascii="微软雅黑" w:hAnsi="微软雅黑" w:eastAsia="微软雅黑"/>
        </w:rPr>
        <w:t xml:space="preserve"> 值重复</w:t>
      </w:r>
    </w:p>
    <w:p w14:paraId="1D73C9FC">
      <w:pPr>
        <w:spacing w:after="120"/>
      </w:pPr>
      <w:r>
        <w:rPr>
          <w:rFonts w:ascii="微软雅黑" w:hAnsi="微软雅黑" w:eastAsia="微软雅黑"/>
          <w:b/>
        </w:rPr>
        <w:t>方案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color w:val="E03434"/>
          <w:sz w:val="18"/>
        </w:rPr>
        <w:t>CONCAT('del_', id, '_', 字段值)</w:t>
      </w:r>
      <w:r>
        <w:rPr>
          <w:rFonts w:ascii="微软雅黑" w:hAnsi="微软雅黑" w:eastAsia="微软雅黑"/>
        </w:rPr>
        <w:t xml:space="preserve"> — id 是主键，全局唯一</w:t>
      </w:r>
    </w:p>
    <w:p w14:paraId="74925ED2">
      <w:pPr>
        <w:spacing w:after="120"/>
      </w:pPr>
      <w:r>
        <w:rPr>
          <w:rFonts w:ascii="微软雅黑" w:hAnsi="微软雅黑" w:eastAsia="微软雅黑"/>
          <w:b/>
        </w:rPr>
        <w:t>改动文件（4 个 Mapper XML，仅改 `deleteById` SQL）</w:t>
      </w:r>
      <w:r>
        <w:rPr>
          <w:rFonts w:ascii="微软雅黑" w:hAnsi="微软雅黑" w:eastAsia="微软雅黑"/>
        </w:rPr>
        <w:t>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2140"/>
        <w:gridCol w:w="2148"/>
        <w:gridCol w:w="2154"/>
      </w:tblGrid>
      <w:tr w14:paraId="579EDD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B6330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160" w:type="dxa"/>
          </w:tcPr>
          <w:p w14:paraId="785B45A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行</w:t>
            </w:r>
          </w:p>
        </w:tc>
        <w:tc>
          <w:tcPr>
            <w:tcW w:w="2160" w:type="dxa"/>
          </w:tcPr>
          <w:p w14:paraId="7E0151D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原 SQL</w:t>
            </w:r>
          </w:p>
        </w:tc>
        <w:tc>
          <w:tcPr>
            <w:tcW w:w="2160" w:type="dxa"/>
          </w:tcPr>
          <w:p w14:paraId="04C1A26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新 SQL</w:t>
            </w:r>
          </w:p>
        </w:tc>
      </w:tr>
      <w:tr w14:paraId="666CDC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3ABCC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`EmployeeMapper.xml`</w:t>
            </w:r>
          </w:p>
        </w:tc>
        <w:tc>
          <w:tcPr>
            <w:tcW w:w="2160" w:type="dxa"/>
          </w:tcPr>
          <w:p w14:paraId="62356F7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75</w:t>
            </w:r>
          </w:p>
        </w:tc>
        <w:tc>
          <w:tcPr>
            <w:tcW w:w="2160" w:type="dxa"/>
          </w:tcPr>
          <w:p w14:paraId="62C8CF4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`SET is_deleted = 1`</w:t>
            </w:r>
          </w:p>
        </w:tc>
        <w:tc>
          <w:tcPr>
            <w:tcW w:w="2160" w:type="dxa"/>
          </w:tcPr>
          <w:p w14:paraId="12FD5C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`SET phone = CONCAT('del_', id, '_', phone), is_deleted = 1`</w:t>
            </w:r>
          </w:p>
        </w:tc>
      </w:tr>
      <w:tr w14:paraId="729D7B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6293F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`MemberMapper.xml`</w:t>
            </w:r>
          </w:p>
        </w:tc>
        <w:tc>
          <w:tcPr>
            <w:tcW w:w="2160" w:type="dxa"/>
          </w:tcPr>
          <w:p w14:paraId="5F8DA86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79</w:t>
            </w:r>
          </w:p>
        </w:tc>
        <w:tc>
          <w:tcPr>
            <w:tcW w:w="2160" w:type="dxa"/>
          </w:tcPr>
          <w:p w14:paraId="7F953DD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同上</w:t>
            </w:r>
          </w:p>
        </w:tc>
        <w:tc>
          <w:tcPr>
            <w:tcW w:w="2160" w:type="dxa"/>
          </w:tcPr>
          <w:p w14:paraId="7C15574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同上模式</w:t>
            </w:r>
          </w:p>
        </w:tc>
      </w:tr>
      <w:tr w14:paraId="4E5AA8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FB8EE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`SupplierMapper.xml`</w:t>
            </w:r>
          </w:p>
        </w:tc>
        <w:tc>
          <w:tcPr>
            <w:tcW w:w="2160" w:type="dxa"/>
          </w:tcPr>
          <w:p w14:paraId="19571F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89</w:t>
            </w:r>
          </w:p>
        </w:tc>
        <w:tc>
          <w:tcPr>
            <w:tcW w:w="2160" w:type="dxa"/>
          </w:tcPr>
          <w:p w14:paraId="7F49FF1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同上</w:t>
            </w:r>
          </w:p>
        </w:tc>
        <w:tc>
          <w:tcPr>
            <w:tcW w:w="2160" w:type="dxa"/>
          </w:tcPr>
          <w:p w14:paraId="780565B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同上模式</w:t>
            </w:r>
          </w:p>
        </w:tc>
      </w:tr>
      <w:tr w14:paraId="3F9DAB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546DE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`GoodsMapper.xml`</w:t>
            </w:r>
          </w:p>
        </w:tc>
        <w:tc>
          <w:tcPr>
            <w:tcW w:w="2160" w:type="dxa"/>
          </w:tcPr>
          <w:p w14:paraId="0513BCE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80</w:t>
            </w:r>
          </w:p>
        </w:tc>
        <w:tc>
          <w:tcPr>
            <w:tcW w:w="2160" w:type="dxa"/>
          </w:tcPr>
          <w:p w14:paraId="2265373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同上</w:t>
            </w:r>
          </w:p>
        </w:tc>
        <w:tc>
          <w:tcPr>
            <w:tcW w:w="2160" w:type="dxa"/>
          </w:tcPr>
          <w:p w14:paraId="601F415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`SET name = CONCAT('del_', id, '_', name), is_deleted = 1`</w:t>
            </w:r>
          </w:p>
        </w:tc>
      </w:tr>
    </w:tbl>
    <w:p w14:paraId="6807C6C7"/>
    <w:p w14:paraId="6A21BD24">
      <w:pPr>
        <w:spacing w:after="120"/>
      </w:pPr>
      <w:r>
        <w:rPr>
          <w:rFonts w:ascii="微软雅黑" w:hAnsi="微软雅黑" w:eastAsia="微软雅黑"/>
        </w:rPr>
        <w:t>零 Java 改动，零 Schema 改动。</w:t>
      </w:r>
    </w:p>
    <w:p w14:paraId="5F6D11A1">
      <w:pPr>
        <w:pStyle w:val="5"/>
      </w:pPr>
      <w:r>
        <w:t>2. 测试数据生成</w:t>
      </w:r>
    </w:p>
    <w:p w14:paraId="014BDCD0">
      <w:pPr>
        <w:pStyle w:val="16"/>
        <w:ind w:left="567"/>
      </w:pPr>
      <w:r>
        <w:rPr>
          <w:rFonts w:ascii="微软雅黑" w:hAnsi="微软雅黑" w:eastAsia="微软雅黑"/>
        </w:rPr>
        <w:t xml:space="preserve">编写 </w:t>
      </w:r>
      <w:r>
        <w:rPr>
          <w:rFonts w:ascii="Consolas" w:hAnsi="Consolas" w:eastAsia="微软雅黑"/>
          <w:color w:val="E03434"/>
          <w:sz w:val="18"/>
        </w:rPr>
        <w:t>Database/generate_test_data.py</w:t>
      </w:r>
      <w:r>
        <w:rPr>
          <w:rFonts w:ascii="微软雅黑" w:hAnsi="微软雅黑" w:eastAsia="微软雅黑"/>
        </w:rPr>
        <w:t>：生成 4000 行 INSERT</w:t>
      </w:r>
    </w:p>
    <w:p w14:paraId="6E3AE485">
      <w:pPr>
        <w:pStyle w:val="16"/>
        <w:ind w:left="567"/>
      </w:pPr>
      <w:r>
        <w:rPr>
          <w:rFonts w:ascii="微软雅黑" w:hAnsi="微软雅黑" w:eastAsia="微软雅黑"/>
        </w:rPr>
        <w:t xml:space="preserve">输出 </w:t>
      </w:r>
      <w:r>
        <w:rPr>
          <w:rFonts w:ascii="Consolas" w:hAnsi="Consolas" w:eastAsia="微软雅黑"/>
          <w:color w:val="E03434"/>
          <w:sz w:val="18"/>
        </w:rPr>
        <w:t>Database/test_data.sql</w:t>
      </w:r>
      <w:r>
        <w:rPr>
          <w:rFonts w:ascii="微软雅黑" w:hAnsi="微软雅黑" w:eastAsia="微软雅黑"/>
        </w:rPr>
        <w:t>（4013 行，含 SQL header）</w:t>
      </w:r>
    </w:p>
    <w:p w14:paraId="15A4A721">
      <w:pPr>
        <w:pStyle w:val="16"/>
        <w:ind w:left="567"/>
      </w:pPr>
      <w:r>
        <w:rPr>
          <w:rFonts w:ascii="微软雅黑" w:hAnsi="微软雅黑" w:eastAsia="微软雅黑"/>
        </w:rPr>
        <w:t xml:space="preserve">号段分配：supplier </w:t>
      </w:r>
      <w:r>
        <w:rPr>
          <w:rFonts w:ascii="Consolas" w:hAnsi="Consolas" w:eastAsia="微软雅黑"/>
          <w:color w:val="E03434"/>
          <w:sz w:val="18"/>
        </w:rPr>
        <w:t>13800000001~1000</w:t>
      </w:r>
      <w:r>
        <w:rPr>
          <w:rFonts w:ascii="微软雅黑" w:hAnsi="微软雅黑" w:eastAsia="微软雅黑"/>
        </w:rPr>
        <w:t xml:space="preserve">，employee </w:t>
      </w:r>
      <w:r>
        <w:rPr>
          <w:rFonts w:ascii="Consolas" w:hAnsi="Consolas" w:eastAsia="微软雅黑"/>
          <w:color w:val="E03434"/>
          <w:sz w:val="18"/>
        </w:rPr>
        <w:t>13800001001~1000</w:t>
      </w:r>
      <w:r>
        <w:rPr>
          <w:rFonts w:ascii="微软雅黑" w:hAnsi="微软雅黑" w:eastAsia="微软雅黑"/>
        </w:rPr>
        <w:t xml:space="preserve">，member </w:t>
      </w:r>
      <w:r>
        <w:rPr>
          <w:rFonts w:ascii="Consolas" w:hAnsi="Consolas" w:eastAsia="微软雅黑"/>
          <w:color w:val="E03434"/>
          <w:sz w:val="18"/>
        </w:rPr>
        <w:t>13800002001~1000</w:t>
      </w:r>
    </w:p>
    <w:p w14:paraId="739B4468">
      <w:pPr>
        <w:pStyle w:val="16"/>
        <w:ind w:left="567"/>
      </w:pPr>
      <w:r>
        <w:rPr>
          <w:rFonts w:ascii="微软雅黑" w:hAnsi="微软雅黑" w:eastAsia="微软雅黑"/>
        </w:rPr>
        <w:t xml:space="preserve">所有员工密码 SHA-256+Base64 统一为 </w:t>
      </w:r>
      <w:r>
        <w:rPr>
          <w:rFonts w:ascii="Consolas" w:hAnsi="Consolas" w:eastAsia="微软雅黑"/>
          <w:color w:val="E03434"/>
          <w:sz w:val="18"/>
        </w:rPr>
        <w:t>123456</w:t>
      </w:r>
    </w:p>
    <w:p w14:paraId="5AFC1F45">
      <w:pPr>
        <w:pStyle w:val="16"/>
        <w:ind w:left="567"/>
      </w:pPr>
      <w:r>
        <w:rPr>
          <w:rFonts w:ascii="微软雅黑" w:hAnsi="微软雅黑" w:eastAsia="微软雅黑"/>
        </w:rPr>
        <w:t xml:space="preserve">首次导入时发现 Windows mysql 客户端字符集问题，需加 </w:t>
      </w:r>
      <w:r>
        <w:rPr>
          <w:rFonts w:ascii="Consolas" w:hAnsi="Consolas" w:eastAsia="微软雅黑"/>
          <w:color w:val="E03434"/>
          <w:sz w:val="18"/>
        </w:rPr>
        <w:t>--default-character-set=utf8mb4</w:t>
      </w:r>
    </w:p>
    <w:p w14:paraId="5E8AD095">
      <w:pPr>
        <w:pStyle w:val="5"/>
      </w:pPr>
      <w:r>
        <w:t>3. 实验报告更新</w:t>
      </w:r>
    </w:p>
    <w:p w14:paraId="6B58FF91">
      <w:pPr>
        <w:spacing w:after="120"/>
      </w:pPr>
      <w:r>
        <w:rPr>
          <w:rFonts w:ascii="微软雅黑" w:hAnsi="微软雅黑" w:eastAsia="微软雅黑"/>
        </w:rPr>
        <w:t xml:space="preserve">重写 </w:t>
      </w:r>
      <w:r>
        <w:rPr>
          <w:rFonts w:ascii="Consolas" w:hAnsi="Consolas" w:eastAsia="微软雅黑"/>
          <w:color w:val="E03434"/>
          <w:sz w:val="18"/>
        </w:rPr>
        <w:t>实验报告/超市进销存管理系统-课程设计实验报告.md</w:t>
      </w:r>
      <w:r>
        <w:rPr>
          <w:rFonts w:ascii="微软雅黑" w:hAnsi="微软雅黑" w:eastAsia="微软雅黑"/>
        </w:rPr>
        <w:t>（585 行 → 852 行）：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0012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CA2C2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章节</w:t>
            </w:r>
          </w:p>
        </w:tc>
        <w:tc>
          <w:tcPr>
            <w:tcW w:w="4320" w:type="dxa"/>
          </w:tcPr>
          <w:p w14:paraId="66FC3DB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</w:t>
            </w:r>
          </w:p>
        </w:tc>
      </w:tr>
      <w:tr w14:paraId="01A7F11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38CDC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§5.4 员工管理</w:t>
            </w:r>
          </w:p>
        </w:tc>
        <w:tc>
          <w:tcPr>
            <w:tcW w:w="4320" w:type="dxa"/>
          </w:tcPr>
          <w:p w14:paraId="14BB74E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重写：register→审批→login 完整流程，含 register/approve/reject/login 代码</w:t>
            </w:r>
          </w:p>
        </w:tc>
      </w:tr>
      <w:tr w14:paraId="4CDEA2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10C30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§5.5 采购管理</w:t>
            </w:r>
          </w:p>
        </w:tc>
        <w:tc>
          <w:tcPr>
            <w:tcW w:w="4320" w:type="dxa"/>
          </w:tcPr>
          <w:p w14:paraId="677DBB4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补充三层防重复、verify 核实、@Scheduled 定时任务、前端 calcItem+防抖</w:t>
            </w:r>
          </w:p>
        </w:tc>
      </w:tr>
      <w:tr w14:paraId="432C52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256A1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§5.6 会员管理（新增）</w:t>
            </w:r>
          </w:p>
        </w:tc>
        <w:tc>
          <w:tcPr>
            <w:tcW w:w="4320" w:type="dxa"/>
          </w:tcPr>
          <w:p w14:paraId="7296C2D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会员等级表、API 接口代码</w:t>
            </w:r>
          </w:p>
        </w:tc>
      </w:tr>
      <w:tr w14:paraId="3341044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920DC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§5.7 逻辑删除冲突（新增）</w:t>
            </w:r>
          </w:p>
        </w:tc>
        <w:tc>
          <w:tcPr>
            <w:tcW w:w="4320" w:type="dxa"/>
          </w:tcPr>
          <w:p w14:paraId="08E2D8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Bug 描述、del_{id}_方案、4 表改造表、效果验证</w:t>
            </w:r>
          </w:p>
        </w:tc>
      </w:tr>
      <w:tr w14:paraId="36EA8D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77E57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§5.8 测试数据（新增）</w:t>
            </w:r>
          </w:p>
        </w:tc>
        <w:tc>
          <w:tcPr>
            <w:tcW w:w="4320" w:type="dxa"/>
          </w:tcPr>
          <w:p w14:paraId="17F1CF0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4000 条设计原则、号段分配</w:t>
            </w:r>
          </w:p>
        </w:tc>
      </w:tr>
      <w:tr w14:paraId="4705023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2F9B9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§6 总结</w:t>
            </w:r>
          </w:p>
        </w:tc>
        <w:tc>
          <w:tcPr>
            <w:tcW w:w="4320" w:type="dxa"/>
          </w:tcPr>
          <w:p w14:paraId="137B43E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移除 "前端未完成" 过时表述；新增第 (10) 项逻辑删除修复；改进项优化</w:t>
            </w:r>
          </w:p>
        </w:tc>
      </w:tr>
    </w:tbl>
    <w:p w14:paraId="3D452B9E"/>
    <w:p w14:paraId="2C404C16">
      <w:pPr>
        <w:pStyle w:val="4"/>
      </w:pPr>
      <w:r>
        <w:t>技术要点</w:t>
      </w:r>
    </w:p>
    <w:p w14:paraId="2801D585">
      <w:pPr>
        <w:pStyle w:val="16"/>
        <w:ind w:left="567"/>
      </w:pPr>
      <w:r>
        <w:rPr>
          <w:rFonts w:ascii="微软雅黑" w:hAnsi="微软雅黑" w:eastAsia="微软雅黑"/>
        </w:rPr>
        <w:t>MySQL UNIQUE 约束 + 逻辑删除的冲突本质：应用层和数据库层对"已删除"的理解不一致</w:t>
      </w:r>
    </w:p>
    <w:p w14:paraId="11B33B9A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CONCAT</w:t>
      </w:r>
      <w:r>
        <w:rPr>
          <w:rFonts w:ascii="微软雅黑" w:hAnsi="微软雅黑" w:eastAsia="微软雅黑"/>
        </w:rPr>
        <w:t xml:space="preserve"> 方案对比其他方案的优势：不入侵 Java 逻辑、不改 Schema、不改查询、支持恢复</w:t>
      </w:r>
    </w:p>
    <w:p w14:paraId="0681C75B">
      <w:pPr>
        <w:pStyle w:val="16"/>
        <w:ind w:left="567"/>
      </w:pPr>
      <w:r>
        <w:rPr>
          <w:rFonts w:ascii="微软雅黑" w:hAnsi="微软雅黑" w:eastAsia="微软雅黑"/>
        </w:rPr>
        <w:t>数据生成时的全场景覆盖：含 NULL 手机号员工（验证 nullable 唯一）、真实商品名（验证中文编码）</w:t>
      </w:r>
    </w:p>
    <w:p w14:paraId="533D43DB">
      <w:r>
        <w:br w:type="page"/>
      </w:r>
    </w:p>
    <w:p w14:paraId="42DB4070">
      <w:pPr>
        <w:pStyle w:val="3"/>
      </w:pPr>
      <w:r>
        <w:t>Day 12 - 2026-06-12</w:t>
      </w:r>
    </w:p>
    <w:p w14:paraId="0F28F553">
      <w:pPr>
        <w:pStyle w:val="4"/>
      </w:pPr>
      <w:r>
        <w:t>今日完成</w:t>
      </w:r>
    </w:p>
    <w:p w14:paraId="5863096B">
      <w:pPr>
        <w:pStyle w:val="3"/>
      </w:pPr>
      <w:r>
        <w:t>1. Redis 缓存接入</w:t>
      </w:r>
    </w:p>
    <w:p w14:paraId="28F13221">
      <w:pPr>
        <w:spacing w:after="120"/>
      </w:pPr>
      <w:r>
        <w:rPr>
          <w:rFonts w:ascii="微软雅黑" w:hAnsi="微软雅黑" w:eastAsia="微软雅黑"/>
        </w:rPr>
        <w:t>为系统添加 Redis 缓存层，使用 Spring Cache 抽象（</w:t>
      </w:r>
      <w:r>
        <w:rPr>
          <w:rFonts w:ascii="Consolas" w:hAnsi="Consolas" w:eastAsia="微软雅黑"/>
          <w:color w:val="E03434"/>
          <w:sz w:val="18"/>
        </w:rPr>
        <w:t>@Cacheable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color w:val="E03434"/>
          <w:sz w:val="18"/>
        </w:rPr>
        <w:t>@CacheEvict</w:t>
      </w:r>
      <w:r>
        <w:rPr>
          <w:rFonts w:ascii="微软雅黑" w:hAnsi="微软雅黑" w:eastAsia="微软雅黑"/>
        </w:rPr>
        <w:t>）+ Redis 作为缓存存储，对前端实际调用的</w:t>
      </w:r>
      <w:r>
        <w:rPr>
          <w:rFonts w:ascii="微软雅黑" w:hAnsi="微软雅黑" w:eastAsia="微软雅黑"/>
          <w:b/>
        </w:rPr>
        <w:t>分页列表查询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color w:val="E03434"/>
          <w:sz w:val="18"/>
        </w:rPr>
        <w:t>search()</w:t>
      </w:r>
      <w:r>
        <w:rPr>
          <w:rFonts w:ascii="微软雅黑" w:hAnsi="微软雅黑" w:eastAsia="微软雅黑"/>
        </w:rPr>
        <w:t xml:space="preserve">）进行缓存，写操作时通过 </w:t>
      </w:r>
      <w:r>
        <w:rPr>
          <w:rFonts w:ascii="Consolas" w:hAnsi="Consolas" w:eastAsia="微软雅黑"/>
          <w:color w:val="E03434"/>
          <w:sz w:val="18"/>
        </w:rPr>
        <w:t>allEntries = true</w:t>
      </w:r>
      <w:r>
        <w:rPr>
          <w:rFonts w:ascii="微软雅黑" w:hAnsi="微软雅黑" w:eastAsia="微软雅黑"/>
        </w:rPr>
        <w:t xml:space="preserve"> 清除该实体全部缓存。</w:t>
      </w:r>
    </w:p>
    <w:p w14:paraId="583A042C">
      <w:pPr>
        <w:spacing w:after="120"/>
      </w:pPr>
      <w:r>
        <w:rPr>
          <w:rFonts w:ascii="微软雅黑" w:hAnsi="微软雅黑" w:eastAsia="微软雅黑"/>
          <w:b/>
        </w:rPr>
        <w:t>第一轮（getById）→ 发现未命中</w:t>
      </w:r>
      <w:r>
        <w:rPr>
          <w:rFonts w:ascii="微软雅黑" w:hAnsi="微软雅黑" w:eastAsia="微软雅黑"/>
        </w:rPr>
        <w:t>：</w:t>
      </w:r>
    </w:p>
    <w:p w14:paraId="6C33374E">
      <w:pPr>
        <w:pStyle w:val="16"/>
        <w:ind w:left="567"/>
      </w:pPr>
      <w:r>
        <w:rPr>
          <w:rFonts w:ascii="微软雅黑" w:hAnsi="微软雅黑" w:eastAsia="微软雅黑"/>
        </w:rPr>
        <w:t xml:space="preserve">初始将 </w:t>
      </w:r>
      <w:r>
        <w:rPr>
          <w:rFonts w:ascii="Consolas" w:hAnsi="Consolas" w:eastAsia="微软雅黑"/>
          <w:color w:val="E03434"/>
          <w:sz w:val="18"/>
        </w:rPr>
        <w:t>@Cacheable</w:t>
      </w:r>
      <w:r>
        <w:rPr>
          <w:rFonts w:ascii="微软雅黑" w:hAnsi="微软雅黑" w:eastAsia="微软雅黑"/>
        </w:rPr>
        <w:t xml:space="preserve"> 加在 </w:t>
      </w:r>
      <w:r>
        <w:rPr>
          <w:rFonts w:ascii="Consolas" w:hAnsi="Consolas" w:eastAsia="微软雅黑"/>
          <w:color w:val="E03434"/>
          <w:sz w:val="18"/>
        </w:rPr>
        <w:t>getById</w:t>
      </w:r>
      <w:r>
        <w:rPr>
          <w:rFonts w:ascii="微软雅黑" w:hAnsi="微软雅黑" w:eastAsia="微软雅黑"/>
        </w:rPr>
        <w:t xml:space="preserve"> 上，但前端所有列表页均直接调用 </w:t>
      </w:r>
      <w:r>
        <w:rPr>
          <w:rFonts w:ascii="Consolas" w:hAnsi="Consolas" w:eastAsia="微软雅黑"/>
          <w:color w:val="E03434"/>
          <w:sz w:val="18"/>
        </w:rPr>
        <w:t>search()</w:t>
      </w:r>
      <w:r>
        <w:rPr>
          <w:rFonts w:ascii="微软雅黑" w:hAnsi="微软雅黑" w:eastAsia="微软雅黑"/>
        </w:rPr>
        <w:t xml:space="preserve"> 获取数据，编辑弹窗复用表格行数据，</w:t>
      </w:r>
      <w:r>
        <w:rPr>
          <w:rFonts w:ascii="Consolas" w:hAnsi="Consolas" w:eastAsia="微软雅黑"/>
          <w:color w:val="E03434"/>
          <w:sz w:val="18"/>
        </w:rPr>
        <w:t>getById</w:t>
      </w:r>
      <w:r>
        <w:rPr>
          <w:rFonts w:ascii="微软雅黑" w:hAnsi="微软雅黑" w:eastAsia="微软雅黑"/>
        </w:rPr>
        <w:t xml:space="preserve"> 从未被触发</w:t>
      </w:r>
    </w:p>
    <w:p w14:paraId="0CBAF6CD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redis-cli monitor</w:t>
      </w:r>
      <w:r>
        <w:rPr>
          <w:rFonts w:ascii="微软雅黑" w:hAnsi="微软雅黑" w:eastAsia="微软雅黑"/>
        </w:rPr>
        <w:t xml:space="preserve"> 只看到 </w:t>
      </w:r>
      <w:r>
        <w:rPr>
          <w:rFonts w:ascii="Consolas" w:hAnsi="Consolas" w:eastAsia="微软雅黑"/>
          <w:color w:val="E03434"/>
          <w:sz w:val="18"/>
        </w:rPr>
        <w:t>DEL</w:t>
      </w:r>
      <w:r>
        <w:rPr>
          <w:rFonts w:ascii="微软雅黑" w:hAnsi="微软雅黑" w:eastAsia="微软雅黑"/>
        </w:rPr>
        <w:t xml:space="preserve">（@CacheEvict），没有 </w:t>
      </w:r>
      <w:r>
        <w:rPr>
          <w:rFonts w:ascii="Consolas" w:hAnsi="Consolas" w:eastAsia="微软雅黑"/>
          <w:color w:val="E03434"/>
          <w:sz w:val="18"/>
        </w:rPr>
        <w:t>GET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color w:val="E03434"/>
          <w:sz w:val="18"/>
        </w:rPr>
        <w:t>SET</w:t>
      </w:r>
    </w:p>
    <w:p w14:paraId="2A7A5178">
      <w:pPr>
        <w:spacing w:after="120"/>
      </w:pPr>
      <w:r>
        <w:rPr>
          <w:rFonts w:ascii="微软雅黑" w:hAnsi="微软雅黑" w:eastAsia="微软雅黑"/>
          <w:b/>
        </w:rPr>
        <w:t>第二轮（search）→ 匹配前端流量</w:t>
      </w:r>
      <w:r>
        <w:rPr>
          <w:rFonts w:ascii="微软雅黑" w:hAnsi="微软雅黑" w:eastAsia="微软雅黑"/>
        </w:rPr>
        <w:t>：</w:t>
      </w:r>
    </w:p>
    <w:p w14:paraId="6D88CDB4">
      <w:pPr>
        <w:pStyle w:val="16"/>
        <w:ind w:left="567"/>
      </w:pPr>
      <w:r>
        <w:rPr>
          <w:rFonts w:ascii="微软雅黑" w:hAnsi="微软雅黑" w:eastAsia="微软雅黑"/>
        </w:rPr>
        <w:t xml:space="preserve">将 </w:t>
      </w:r>
      <w:r>
        <w:rPr>
          <w:rFonts w:ascii="Consolas" w:hAnsi="Consolas" w:eastAsia="微软雅黑"/>
          <w:color w:val="E03434"/>
          <w:sz w:val="18"/>
        </w:rPr>
        <w:t>@Cacheable</w:t>
      </w:r>
      <w:r>
        <w:rPr>
          <w:rFonts w:ascii="微软雅黑" w:hAnsi="微软雅黑" w:eastAsia="微软雅黑"/>
        </w:rPr>
        <w:t xml:space="preserve"> 从 </w:t>
      </w:r>
      <w:r>
        <w:rPr>
          <w:rFonts w:ascii="Consolas" w:hAnsi="Consolas" w:eastAsia="微软雅黑"/>
          <w:color w:val="E03434"/>
          <w:sz w:val="18"/>
        </w:rPr>
        <w:t>getById</w:t>
      </w:r>
      <w:r>
        <w:rPr>
          <w:rFonts w:ascii="微软雅黑" w:hAnsi="微软雅黑" w:eastAsia="微软雅黑"/>
        </w:rPr>
        <w:t xml:space="preserve"> 迁移到 </w:t>
      </w:r>
      <w:r>
        <w:rPr>
          <w:rFonts w:ascii="Consolas" w:hAnsi="Consolas" w:eastAsia="微软雅黑"/>
          <w:color w:val="E03434"/>
          <w:sz w:val="18"/>
        </w:rPr>
        <w:t>search()</w:t>
      </w:r>
      <w:r>
        <w:rPr>
          <w:rFonts w:ascii="微软雅黑" w:hAnsi="微软雅黑" w:eastAsia="微软雅黑"/>
        </w:rPr>
        <w:t>，key 为复合参数（名称、筛选条件、页码、每页数）</w:t>
      </w:r>
    </w:p>
    <w:p w14:paraId="5FB8D6C9">
      <w:pPr>
        <w:pStyle w:val="16"/>
        <w:ind w:left="567"/>
      </w:pPr>
      <w:r>
        <w:rPr>
          <w:rFonts w:ascii="微软雅黑" w:hAnsi="微软雅黑" w:eastAsia="微软雅黑"/>
        </w:rPr>
        <w:t xml:space="preserve">写方法（add/update/delete/batchImport/approve/reject）全部改为 </w:t>
      </w:r>
      <w:r>
        <w:rPr>
          <w:rFonts w:ascii="Consolas" w:hAnsi="Consolas" w:eastAsia="微软雅黑"/>
          <w:color w:val="E03434"/>
          <w:sz w:val="18"/>
        </w:rPr>
        <w:t>allEntries = true</w:t>
      </w:r>
      <w:r>
        <w:rPr>
          <w:rFonts w:ascii="微软雅黑" w:hAnsi="微软雅黑" w:eastAsia="微软雅黑"/>
        </w:rPr>
        <w:t xml:space="preserve"> 清除整个命名空间</w:t>
      </w:r>
    </w:p>
    <w:p w14:paraId="155D0674">
      <w:pPr>
        <w:pStyle w:val="16"/>
        <w:ind w:left="567"/>
      </w:pPr>
      <w:r>
        <w:rPr>
          <w:rFonts w:ascii="微软雅黑" w:hAnsi="微软雅黑" w:eastAsia="微软雅黑"/>
        </w:rPr>
        <w:t xml:space="preserve">保留 </w:t>
      </w:r>
      <w:r>
        <w:rPr>
          <w:rFonts w:ascii="Consolas" w:hAnsi="Consolas" w:eastAsia="微软雅黑"/>
          <w:color w:val="E03434"/>
          <w:sz w:val="18"/>
        </w:rPr>
        <w:t>getById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color w:val="E03434"/>
          <w:sz w:val="18"/>
        </w:rPr>
        <w:t>@Cacheable</w:t>
      </w:r>
      <w:r>
        <w:rPr>
          <w:rFonts w:ascii="微软雅黑" w:hAnsi="微软雅黑" w:eastAsia="微软雅黑"/>
        </w:rPr>
        <w:t xml:space="preserve"> 不变，后续详情页可用</w:t>
      </w:r>
    </w:p>
    <w:p w14:paraId="3E27BD24">
      <w:pPr>
        <w:spacing w:after="120"/>
      </w:pPr>
      <w:r>
        <w:rPr>
          <w:rFonts w:ascii="微软雅黑" w:hAnsi="微软雅黑" w:eastAsia="微软雅黑"/>
          <w:b/>
        </w:rPr>
        <w:t>设计原则</w:t>
      </w:r>
      <w:r>
        <w:rPr>
          <w:rFonts w:ascii="微软雅黑" w:hAnsi="微软雅黑" w:eastAsia="微软雅黑"/>
        </w:rPr>
        <w:t>：</w:t>
      </w:r>
    </w:p>
    <w:p w14:paraId="7A1EE5CE">
      <w:pPr>
        <w:pStyle w:val="16"/>
        <w:ind w:left="567"/>
      </w:pPr>
      <w:r>
        <w:rPr>
          <w:rFonts w:ascii="微软雅黑" w:hAnsi="微软雅黑" w:eastAsia="微软雅黑"/>
        </w:rPr>
        <w:t xml:space="preserve">缓存前端实际调用的 </w:t>
      </w:r>
      <w:r>
        <w:rPr>
          <w:rFonts w:ascii="Consolas" w:hAnsi="Consolas" w:eastAsia="微软雅黑"/>
          <w:color w:val="E03434"/>
          <w:sz w:val="18"/>
        </w:rPr>
        <w:t>search()</w:t>
      </w:r>
      <w:r>
        <w:rPr>
          <w:rFonts w:ascii="微软雅黑" w:hAnsi="微软雅黑" w:eastAsia="微软雅黑"/>
        </w:rPr>
        <w:t xml:space="preserve"> 分页查询，key 包含全部搜索参数</w:t>
      </w:r>
    </w:p>
    <w:p w14:paraId="7C5A57F3">
      <w:pPr>
        <w:pStyle w:val="16"/>
        <w:ind w:left="567"/>
      </w:pPr>
      <w:r>
        <w:rPr>
          <w:rFonts w:ascii="微软雅黑" w:hAnsi="微软雅黑" w:eastAsia="微软雅黑"/>
        </w:rPr>
        <w:t xml:space="preserve">写操作统一用 </w:t>
      </w:r>
      <w:r>
        <w:rPr>
          <w:rFonts w:ascii="Consolas" w:hAnsi="Consolas" w:eastAsia="微软雅黑"/>
          <w:color w:val="E03434"/>
          <w:sz w:val="18"/>
        </w:rPr>
        <w:t>allEntries = true</w:t>
      </w:r>
      <w:r>
        <w:rPr>
          <w:rFonts w:ascii="微软雅黑" w:hAnsi="微软雅黑" w:eastAsia="微软雅黑"/>
        </w:rPr>
        <w:t xml:space="preserve"> 清除该实体全部缓存</w:t>
      </w:r>
    </w:p>
    <w:p w14:paraId="47A4C144">
      <w:pPr>
        <w:pStyle w:val="16"/>
        <w:ind w:left="567"/>
      </w:pPr>
      <w:r>
        <w:rPr>
          <w:rFonts w:ascii="微软雅黑" w:hAnsi="微软雅黑" w:eastAsia="微软雅黑"/>
        </w:rPr>
        <w:t>不缓存 login（安全敏感）、采购提交（高频写）</w:t>
      </w:r>
    </w:p>
    <w:p w14:paraId="1038CC42">
      <w:pPr>
        <w:pStyle w:val="16"/>
        <w:ind w:left="567"/>
      </w:pPr>
      <w:r>
        <w:rPr>
          <w:rFonts w:ascii="微软雅黑" w:hAnsi="微软雅黑" w:eastAsia="微软雅黑"/>
        </w:rPr>
        <w:t>全局 TTL 10 分钟，防止缓存雪崩</w:t>
      </w:r>
    </w:p>
    <w:p w14:paraId="4608720E">
      <w:pPr>
        <w:pStyle w:val="5"/>
      </w:pPr>
      <w:r>
        <w:t>2. 改动清单</w:t>
      </w:r>
    </w:p>
    <w:p w14:paraId="242B1D17">
      <w:pPr>
        <w:spacing w:after="120"/>
      </w:pPr>
      <w:r>
        <w:rPr>
          <w:rFonts w:ascii="微软雅黑" w:hAnsi="微软雅黑" w:eastAsia="微软雅黑"/>
        </w:rPr>
        <w:t>#### 基础架构（第一轮）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2880"/>
        <w:gridCol w:w="2880"/>
      </w:tblGrid>
      <w:tr w14:paraId="621067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8EBF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0C6BADA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2880" w:type="dxa"/>
          </w:tcPr>
          <w:p w14:paraId="7D29D94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2D28F4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7C526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`pom.xml`</w:t>
            </w:r>
          </w:p>
        </w:tc>
        <w:tc>
          <w:tcPr>
            <w:tcW w:w="2880" w:type="dxa"/>
          </w:tcPr>
          <w:p w14:paraId="369E03E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  <w:tc>
          <w:tcPr>
            <w:tcW w:w="2880" w:type="dxa"/>
          </w:tcPr>
          <w:p w14:paraId="598849D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添加 `spring-boot-starter-data-redis`、`commons-pool2`、`spring-boot-starter-cache` 依赖</w:t>
            </w:r>
          </w:p>
        </w:tc>
      </w:tr>
      <w:tr w14:paraId="098823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D80C0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`application.yml`</w:t>
            </w:r>
          </w:p>
        </w:tc>
        <w:tc>
          <w:tcPr>
            <w:tcW w:w="2880" w:type="dxa"/>
          </w:tcPr>
          <w:p w14:paraId="729EF2B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  <w:tc>
          <w:tcPr>
            <w:tcW w:w="2880" w:type="dxa"/>
          </w:tcPr>
          <w:p w14:paraId="7C7919C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追加 Redis 连接配置（localhost:6379）+ 缓存 TTL 600s + 连接池</w:t>
            </w:r>
          </w:p>
        </w:tc>
      </w:tr>
      <w:tr w14:paraId="2A8DBD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67358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`config/RedisConfig.java`</w:t>
            </w:r>
          </w:p>
        </w:tc>
        <w:tc>
          <w:tcPr>
            <w:tcW w:w="2880" w:type="dxa"/>
          </w:tcPr>
          <w:p w14:paraId="7E03C6D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**新建**</w:t>
            </w:r>
          </w:p>
        </w:tc>
        <w:tc>
          <w:tcPr>
            <w:tcW w:w="2880" w:type="dxa"/>
          </w:tcPr>
          <w:p w14:paraId="1ADFF32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配置 RedisTemplate（Jackson JSON 序列化 + JavaTimeModule）+ CacheManager</w:t>
            </w:r>
          </w:p>
        </w:tc>
      </w:tr>
      <w:tr w14:paraId="4AD5ED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A24C2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`SupermarketApplication.java`</w:t>
            </w:r>
          </w:p>
        </w:tc>
        <w:tc>
          <w:tcPr>
            <w:tcW w:w="2880" w:type="dxa"/>
          </w:tcPr>
          <w:p w14:paraId="62EE6F6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修改</w:t>
            </w:r>
          </w:p>
        </w:tc>
        <w:tc>
          <w:tcPr>
            <w:tcW w:w="2880" w:type="dxa"/>
          </w:tcPr>
          <w:p w14:paraId="350EED1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添加 `@EnableCaching`</w:t>
            </w:r>
          </w:p>
        </w:tc>
      </w:tr>
    </w:tbl>
    <w:p w14:paraId="2E6CECC5"/>
    <w:p w14:paraId="73C64D3D">
      <w:pPr>
        <w:spacing w:after="120"/>
      </w:pPr>
      <w:r>
        <w:rPr>
          <w:rFonts w:ascii="微软雅黑" w:hAnsi="微软雅黑" w:eastAsia="微软雅黑"/>
        </w:rPr>
        <w:t>#### 缓存策略调整（第二轮）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465"/>
        <w:gridCol w:w="4423"/>
      </w:tblGrid>
      <w:tr w14:paraId="673029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ED61A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5FA0A36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改动前</w:t>
            </w:r>
          </w:p>
        </w:tc>
        <w:tc>
          <w:tcPr>
            <w:tcW w:w="2880" w:type="dxa"/>
          </w:tcPr>
          <w:p w14:paraId="7CA649B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改动后</w:t>
            </w:r>
          </w:p>
        </w:tc>
      </w:tr>
      <w:tr w14:paraId="479436A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68C6B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`GoodsServiceImpl.java`</w:t>
            </w:r>
          </w:p>
        </w:tc>
        <w:tc>
          <w:tcPr>
            <w:tcW w:w="2880" w:type="dxa"/>
          </w:tcPr>
          <w:p w14:paraId="664B749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`getById` → `@Cacheable`；`update`/`delete` → `@CacheEvict(key)`</w:t>
            </w:r>
          </w:p>
        </w:tc>
        <w:tc>
          <w:tcPr>
            <w:tcW w:w="2880" w:type="dxa"/>
          </w:tcPr>
          <w:p w14:paraId="2F3EDEF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`search` → `@Cacheable`；`add`/`batchImport`/`update`/`delete` → `@CacheEvict(allEntries)`</w:t>
            </w:r>
          </w:p>
        </w:tc>
      </w:tr>
      <w:tr w14:paraId="04CA6B7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E6F08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`EmployeeServiceImpl.java`</w:t>
            </w:r>
          </w:p>
        </w:tc>
        <w:tc>
          <w:tcPr>
            <w:tcW w:w="2880" w:type="dxa"/>
          </w:tcPr>
          <w:p w14:paraId="24ABDF1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`getById` → `@Cacheable`；`update`/`delete`/`approve`/`reject` → `@CacheEvict(key)`</w:t>
            </w:r>
          </w:p>
        </w:tc>
        <w:tc>
          <w:tcPr>
            <w:tcW w:w="2880" w:type="dxa"/>
          </w:tcPr>
          <w:p w14:paraId="5DF3B92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`search` → `@Cacheable`；`register`/`add`/`batchImport`/`update`/`delete`/`approve`/`reject` → `@CacheEvict(allEntries)`</w:t>
            </w:r>
          </w:p>
        </w:tc>
      </w:tr>
      <w:tr w14:paraId="6EF13B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9386F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`MemberServiceImpl.java`</w:t>
            </w:r>
          </w:p>
        </w:tc>
        <w:tc>
          <w:tcPr>
            <w:tcW w:w="2880" w:type="dxa"/>
          </w:tcPr>
          <w:p w14:paraId="2246F1A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`getById` → `@Cacheable`；`update`/`delete` → `@CacheEvict(key)`</w:t>
            </w:r>
          </w:p>
        </w:tc>
        <w:tc>
          <w:tcPr>
            <w:tcW w:w="2880" w:type="dxa"/>
          </w:tcPr>
          <w:p w14:paraId="65E814D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`search` → `@Cacheable`；`add`/`batchImport`/`update`/`delete` → `@CacheEvict(allEntries)`</w:t>
            </w:r>
          </w:p>
        </w:tc>
      </w:tr>
      <w:tr w14:paraId="72153D2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4A2CA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`SupplierServiceImpl.java`</w:t>
            </w:r>
          </w:p>
        </w:tc>
        <w:tc>
          <w:tcPr>
            <w:tcW w:w="2880" w:type="dxa"/>
          </w:tcPr>
          <w:p w14:paraId="5928D10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`getById` → `@Cacheable`；`update`/`delete` → `@CacheEvict(key)`</w:t>
            </w:r>
          </w:p>
        </w:tc>
        <w:tc>
          <w:tcPr>
            <w:tcW w:w="2880" w:type="dxa"/>
          </w:tcPr>
          <w:p w14:paraId="7FDEB5D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`search` → `@Cacheable`；`add`/`batchImport`/`update`/`delete` → `@CacheEvict(allEntries)`</w:t>
            </w:r>
          </w:p>
        </w:tc>
      </w:tr>
    </w:tbl>
    <w:p w14:paraId="73E2546D"/>
    <w:p w14:paraId="3DC36DF0">
      <w:pPr>
        <w:pStyle w:val="5"/>
      </w:pPr>
      <w:r>
        <w:t>3. 缓存 key 设计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2F62A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7ACB8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实体</w:t>
            </w:r>
          </w:p>
        </w:tc>
        <w:tc>
          <w:tcPr>
            <w:tcW w:w="4320" w:type="dxa"/>
          </w:tcPr>
          <w:p w14:paraId="33865E1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缓存 key 示例</w:t>
            </w:r>
          </w:p>
        </w:tc>
      </w:tr>
      <w:tr w14:paraId="0C7811A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D37F8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goods</w:t>
            </w:r>
          </w:p>
        </w:tc>
        <w:tc>
          <w:tcPr>
            <w:tcW w:w="4320" w:type="dxa"/>
          </w:tcPr>
          <w:p w14:paraId="329FEA9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`goods::search:苹果:5:1:10` → 搜索"苹果"+供应商5，第1页10条</w:t>
            </w:r>
          </w:p>
        </w:tc>
      </w:tr>
      <w:tr w14:paraId="306F041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86D61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employees</w:t>
            </w:r>
          </w:p>
        </w:tc>
        <w:tc>
          <w:tcPr>
            <w:tcW w:w="4320" w:type="dxa"/>
          </w:tcPr>
          <w:p w14:paraId="3C16490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`employees::search:~:~:1:10` → 无筛选，第1页10条（~表示null）</w:t>
            </w:r>
          </w:p>
        </w:tc>
      </w:tr>
      <w:tr w14:paraId="1D8285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AD260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members</w:t>
            </w:r>
          </w:p>
        </w:tc>
        <w:tc>
          <w:tcPr>
            <w:tcW w:w="4320" w:type="dxa"/>
          </w:tcPr>
          <w:p w14:paraId="38C2C9F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`members::search:~:2:2:20` → 会员等级2，第2页20条</w:t>
            </w:r>
          </w:p>
        </w:tc>
      </w:tr>
      <w:tr w14:paraId="219C25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E8250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suppliers</w:t>
            </w:r>
          </w:p>
        </w:tc>
        <w:tc>
          <w:tcPr>
            <w:tcW w:w="4320" w:type="dxa"/>
          </w:tcPr>
          <w:p w14:paraId="5A5B794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`suppliers::search:华为:1:10` → 搜索"华为"，第1页10条</w:t>
            </w:r>
          </w:p>
        </w:tc>
      </w:tr>
    </w:tbl>
    <w:p w14:paraId="431A7ABD"/>
    <w:p w14:paraId="2628F93A">
      <w:pPr>
        <w:pStyle w:val="5"/>
      </w:pPr>
      <w:r>
        <w:t>4. 失效策略</w:t>
      </w:r>
    </w:p>
    <w:p w14:paraId="310FD134">
      <w:pPr>
        <w:spacing w:after="120"/>
      </w:pPr>
      <w:r>
        <w:rPr>
          <w:rFonts w:ascii="微软雅黑" w:hAnsi="微软雅黑" w:eastAsia="微软雅黑"/>
        </w:rPr>
        <w:t xml:space="preserve">任何写操作（add/update/delete/batchImport/approve/reject）均使用 </w:t>
      </w:r>
      <w:r>
        <w:rPr>
          <w:rFonts w:ascii="Consolas" w:hAnsi="Consolas" w:eastAsia="微软雅黑"/>
          <w:color w:val="E03434"/>
          <w:sz w:val="18"/>
        </w:rPr>
        <w:t>@CacheEvict(allEntries = true)</w:t>
      </w:r>
      <w:r>
        <w:rPr>
          <w:rFonts w:ascii="微软雅黑" w:hAnsi="微软雅黑" w:eastAsia="微软雅黑"/>
        </w:rPr>
        <w:t xml:space="preserve"> 清除该实体</w:t>
      </w:r>
      <w:r>
        <w:rPr>
          <w:rFonts w:ascii="微软雅黑" w:hAnsi="微软雅黑" w:eastAsia="微软雅黑"/>
          <w:b/>
        </w:rPr>
        <w:t>全部</w:t>
      </w:r>
      <w:r>
        <w:rPr>
          <w:rFonts w:ascii="微软雅黑" w:hAnsi="微软雅黑" w:eastAsia="微软雅黑"/>
        </w:rPr>
        <w:t xml:space="preserve">缓存，下一次 </w:t>
      </w:r>
      <w:r>
        <w:rPr>
          <w:rFonts w:ascii="Consolas" w:hAnsi="Consolas" w:eastAsia="微软雅黑"/>
          <w:color w:val="E03434"/>
          <w:sz w:val="18"/>
        </w:rPr>
        <w:t>search()</w:t>
      </w:r>
      <w:r>
        <w:rPr>
          <w:rFonts w:ascii="微软雅黑" w:hAnsi="微软雅黑" w:eastAsia="微软雅黑"/>
        </w:rPr>
        <w:t xml:space="preserve"> 重新查 DB 并写入 Redis。设计考量：</w:t>
      </w:r>
    </w:p>
    <w:p w14:paraId="19FCA51A">
      <w:pPr>
        <w:pStyle w:val="16"/>
        <w:ind w:left="567"/>
      </w:pPr>
      <w:r>
        <w:rPr>
          <w:rFonts w:ascii="微软雅黑" w:hAnsi="微软雅黑" w:eastAsia="微软雅黑"/>
        </w:rPr>
        <w:t>分页列表的数据变化无法精确定位到单个 key（新增/删除影响所有页码）</w:t>
      </w:r>
    </w:p>
    <w:p w14:paraId="2CDF5BB9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allEntries</w:t>
      </w:r>
      <w:r>
        <w:rPr>
          <w:rFonts w:ascii="微软雅黑" w:hAnsi="微软雅黑" w:eastAsia="微软雅黑"/>
        </w:rPr>
        <w:t xml:space="preserve"> 简单可靠，写操作频率低，对性能影响可忽略</w:t>
      </w:r>
    </w:p>
    <w:p w14:paraId="1637946F">
      <w:pPr>
        <w:pStyle w:val="16"/>
        <w:ind w:left="567"/>
      </w:pPr>
      <w:r>
        <w:rPr>
          <w:rFonts w:ascii="微软雅黑" w:hAnsi="微软雅黑" w:eastAsia="微软雅黑"/>
        </w:rPr>
        <w:t>配合 TTL 10 分钟兜底，避免缓存长期不一致</w:t>
      </w:r>
    </w:p>
    <w:p w14:paraId="54DF6E97">
      <w:pPr>
        <w:pStyle w:val="5"/>
      </w:pPr>
      <w:r>
        <w:t>5. 验证结果</w:t>
      </w:r>
    </w:p>
    <w:p w14:paraId="4C7ACCAC">
      <w:pPr>
        <w:spacing w:after="120"/>
      </w:pPr>
      <w:r>
        <w:rPr>
          <w:rFonts w:ascii="Consolas" w:hAnsi="Consolas" w:eastAsia="微软雅黑"/>
          <w:color w:val="E03434"/>
          <w:sz w:val="18"/>
        </w:rPr>
        <w:t>redis-cli monitor</w:t>
      </w:r>
      <w:r>
        <w:rPr>
          <w:rFonts w:ascii="微软雅黑" w:hAnsi="微软雅黑" w:eastAsia="微软雅黑"/>
        </w:rPr>
        <w:t xml:space="preserve"> 输出确认：</w:t>
      </w:r>
    </w:p>
    <w:p w14:paraId="6F29ACD6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2D2D2D"/>
          <w:sz w:val="18"/>
        </w:rPr>
        <w:t>GET "employees::search:~:~:1:1"     ← 首次请求未命中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SET "employees::search:~:~:1:1" ... ← 写入缓存 (PX 600000)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GET "suppliers::search::1:10"       ← 列表页翻页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SET "suppliers::search::1:10" ...   ← 写入缓存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DEL "goods::search:~:~:1:10"        ← 写操作触发 allEntries 清空</w:t>
      </w:r>
    </w:p>
    <w:p w14:paraId="7C4047AF">
      <w:pPr>
        <w:pStyle w:val="16"/>
        <w:ind w:left="567"/>
      </w:pPr>
      <w:r>
        <w:rPr>
          <w:rFonts w:ascii="微软雅黑" w:hAnsi="微软雅黑" w:eastAsia="微软雅黑"/>
        </w:rPr>
        <w:t>✅ Redis 连通：</w:t>
      </w:r>
      <w:r>
        <w:rPr>
          <w:rFonts w:ascii="Consolas" w:hAnsi="Consolas" w:eastAsia="微软雅黑"/>
          <w:color w:val="E03434"/>
          <w:sz w:val="18"/>
        </w:rPr>
        <w:t>HELLO "3"</w:t>
      </w:r>
      <w:r>
        <w:rPr>
          <w:rFonts w:ascii="微软雅黑" w:hAnsi="微软雅黑" w:eastAsia="微软雅黑"/>
        </w:rPr>
        <w:t>（Lettuce 握手）</w:t>
      </w:r>
    </w:p>
    <w:p w14:paraId="5BF25884">
      <w:pPr>
        <w:pStyle w:val="16"/>
        <w:ind w:left="567"/>
      </w:pPr>
      <w:r>
        <w:rPr>
          <w:rFonts w:ascii="微软雅黑" w:hAnsi="微软雅黑" w:eastAsia="微软雅黑"/>
        </w:rPr>
        <w:t xml:space="preserve">✅ </w:t>
      </w:r>
      <w:r>
        <w:rPr>
          <w:rFonts w:ascii="Consolas" w:hAnsi="Consolas" w:eastAsia="微软雅黑"/>
          <w:color w:val="E03434"/>
          <w:sz w:val="18"/>
        </w:rPr>
        <w:t>@Cacheable</w:t>
      </w:r>
      <w:r>
        <w:rPr>
          <w:rFonts w:ascii="微软雅黑" w:hAnsi="微软雅黑" w:eastAsia="微软雅黑"/>
        </w:rPr>
        <w:t xml:space="preserve"> 命中：GET → 未命中 → SET 写入</w:t>
      </w:r>
    </w:p>
    <w:p w14:paraId="721A75E9">
      <w:pPr>
        <w:pStyle w:val="16"/>
        <w:ind w:left="567"/>
      </w:pPr>
      <w:r>
        <w:rPr>
          <w:rFonts w:ascii="微软雅黑" w:hAnsi="微软雅黑" w:eastAsia="微软雅黑"/>
        </w:rPr>
        <w:t xml:space="preserve">✅ </w:t>
      </w:r>
      <w:r>
        <w:rPr>
          <w:rFonts w:ascii="Consolas" w:hAnsi="Consolas" w:eastAsia="微软雅黑"/>
          <w:color w:val="E03434"/>
          <w:sz w:val="18"/>
        </w:rPr>
        <w:t>@CacheEvict</w:t>
      </w:r>
      <w:r>
        <w:rPr>
          <w:rFonts w:ascii="微软雅黑" w:hAnsi="微软雅黑" w:eastAsia="微软雅黑"/>
        </w:rPr>
        <w:t xml:space="preserve"> 生效：DEL 清空整个命名空间</w:t>
      </w:r>
    </w:p>
    <w:p w14:paraId="0E9E378B">
      <w:pPr>
        <w:pStyle w:val="16"/>
        <w:ind w:left="567"/>
      </w:pPr>
      <w:r>
        <w:rPr>
          <w:rFonts w:ascii="微软雅黑" w:hAnsi="微软雅黑" w:eastAsia="微软雅黑"/>
        </w:rPr>
        <w:t>✅ 序列化正确：Jackson 类型信息完整保留（BigDecimal、LocalDateTime 等）</w:t>
      </w:r>
    </w:p>
    <w:p w14:paraId="79D43F3D">
      <w:pPr>
        <w:pStyle w:val="5"/>
      </w:pPr>
      <w:r>
        <w:t>6. 序列化方案</w:t>
      </w:r>
    </w:p>
    <w:p w14:paraId="204D180C">
      <w:pPr>
        <w:spacing w:after="120"/>
      </w:pPr>
      <w:r>
        <w:rPr>
          <w:rFonts w:ascii="微软雅黑" w:hAnsi="微软雅黑" w:eastAsia="微软雅黑"/>
        </w:rPr>
        <w:t>RedisTemplate 和 CacheManager 统一使用 Jackson2JsonRedisSerializer：</w:t>
      </w:r>
    </w:p>
    <w:p w14:paraId="097FC75F">
      <w:pPr>
        <w:pStyle w:val="16"/>
        <w:ind w:left="567"/>
      </w:pPr>
      <w:r>
        <w:rPr>
          <w:rFonts w:ascii="微软雅黑" w:hAnsi="微软雅黑" w:eastAsia="微软雅黑"/>
        </w:rPr>
        <w:t>启用 Jackson 默认类型（</w:t>
      </w:r>
      <w:r>
        <w:rPr>
          <w:rFonts w:ascii="Consolas" w:hAnsi="Consolas" w:eastAsia="微软雅黑"/>
          <w:color w:val="E03434"/>
          <w:sz w:val="18"/>
        </w:rPr>
        <w:t>DefaultTyping.NON_FINAL</w:t>
      </w:r>
      <w:r>
        <w:rPr>
          <w:rFonts w:ascii="微软雅黑" w:hAnsi="微软雅黑" w:eastAsia="微软雅黑"/>
        </w:rPr>
        <w:t>）以支持多态反序列化</w:t>
      </w:r>
    </w:p>
    <w:p w14:paraId="790369B9">
      <w:pPr>
        <w:pStyle w:val="16"/>
        <w:ind w:left="567"/>
      </w:pPr>
      <w:r>
        <w:rPr>
          <w:rFonts w:ascii="微软雅黑" w:hAnsi="微软雅黑" w:eastAsia="微软雅黑"/>
        </w:rPr>
        <w:t xml:space="preserve">注册 </w:t>
      </w:r>
      <w:r>
        <w:rPr>
          <w:rFonts w:ascii="Consolas" w:hAnsi="Consolas" w:eastAsia="微软雅黑"/>
          <w:color w:val="E03434"/>
          <w:sz w:val="18"/>
        </w:rPr>
        <w:t>JavaTimeModule</w:t>
      </w:r>
      <w:r>
        <w:rPr>
          <w:rFonts w:ascii="微软雅黑" w:hAnsi="微软雅黑" w:eastAsia="微软雅黑"/>
        </w:rPr>
        <w:t xml:space="preserve"> 支持 </w:t>
      </w:r>
      <w:r>
        <w:rPr>
          <w:rFonts w:ascii="Consolas" w:hAnsi="Consolas" w:eastAsia="微软雅黑"/>
          <w:color w:val="E03434"/>
          <w:sz w:val="18"/>
        </w:rPr>
        <w:t>LocalDateTime</w:t>
      </w:r>
      <w:r>
        <w:rPr>
          <w:rFonts w:ascii="微软雅黑" w:hAnsi="微软雅黑" w:eastAsia="微软雅黑"/>
        </w:rPr>
        <w:t xml:space="preserve"> 序列化</w:t>
      </w:r>
    </w:p>
    <w:p w14:paraId="534B8709">
      <w:pPr>
        <w:pStyle w:val="16"/>
        <w:ind w:left="567"/>
      </w:pPr>
      <w:r>
        <w:rPr>
          <w:rFonts w:ascii="微软雅黑" w:hAnsi="微软雅黑" w:eastAsia="微软雅黑"/>
        </w:rPr>
        <w:t>禁止时间戳输出（</w:t>
      </w:r>
      <w:r>
        <w:rPr>
          <w:rFonts w:ascii="Consolas" w:hAnsi="Consolas" w:eastAsia="微软雅黑"/>
          <w:color w:val="E03434"/>
          <w:sz w:val="18"/>
        </w:rPr>
        <w:t>WRITE_DATES_AS_TIMESTAMPS = false</w:t>
      </w:r>
      <w:r>
        <w:rPr>
          <w:rFonts w:ascii="微软雅黑" w:hAnsi="微软雅黑" w:eastAsia="微软雅黑"/>
        </w:rPr>
        <w:t>）</w:t>
      </w:r>
    </w:p>
    <w:p w14:paraId="609E4FA3">
      <w:pPr>
        <w:pStyle w:val="4"/>
      </w:pPr>
      <w:r>
        <w:t>技术要点</w:t>
      </w:r>
    </w:p>
    <w:p w14:paraId="5BCBFD1C">
      <w:pPr>
        <w:pStyle w:val="16"/>
        <w:ind w:left="567"/>
      </w:pPr>
      <w:r>
        <w:rPr>
          <w:rFonts w:ascii="微软雅黑" w:hAnsi="微软雅黑" w:eastAsia="微软雅黑"/>
          <w:b/>
        </w:rPr>
        <w:t>零业务入侵</w:t>
      </w:r>
      <w:r>
        <w:rPr>
          <w:rFonts w:ascii="微软雅黑" w:hAnsi="微软雅黑" w:eastAsia="微软雅黑"/>
        </w:rPr>
        <w:t>：只加注解，不改一行业务逻辑代码</w:t>
      </w:r>
    </w:p>
    <w:p w14:paraId="496A3F62">
      <w:pPr>
        <w:pStyle w:val="16"/>
        <w:ind w:left="567"/>
      </w:pPr>
      <w:r>
        <w:rPr>
          <w:rFonts w:ascii="微软雅黑" w:hAnsi="微软雅黑" w:eastAsia="微软雅黑"/>
          <w:b/>
        </w:rPr>
        <w:t>Spring Cache 降级</w:t>
      </w:r>
      <w:r>
        <w:rPr>
          <w:rFonts w:ascii="微软雅黑" w:hAnsi="微软雅黑" w:eastAsia="微软雅黑"/>
        </w:rPr>
        <w:t xml:space="preserve">：Redis 不可用时，可通过 </w:t>
      </w:r>
      <w:r>
        <w:rPr>
          <w:rFonts w:ascii="Consolas" w:hAnsi="Consolas" w:eastAsia="微软雅黑"/>
          <w:color w:val="E03434"/>
          <w:sz w:val="18"/>
        </w:rPr>
        <w:t>spring.cache.type=none</w:t>
      </w:r>
      <w:r>
        <w:rPr>
          <w:rFonts w:ascii="微软雅黑" w:hAnsi="微软雅黑" w:eastAsia="微软雅黑"/>
        </w:rPr>
        <w:t xml:space="preserve"> 一键关闭缓存</w:t>
      </w:r>
    </w:p>
    <w:p w14:paraId="2946BF6D">
      <w:pPr>
        <w:pStyle w:val="16"/>
        <w:ind w:left="567"/>
      </w:pPr>
      <w:r>
        <w:rPr>
          <w:rFonts w:ascii="微软雅黑" w:hAnsi="微软雅黑" w:eastAsia="微软雅黑"/>
          <w:b/>
        </w:rPr>
        <w:t>缓存粒度</w:t>
      </w:r>
      <w:r>
        <w:rPr>
          <w:rFonts w:ascii="微软雅黑" w:hAnsi="微软雅黑" w:eastAsia="微软雅黑"/>
        </w:rPr>
        <w:t>：按实体类型分 namespace（goods/employees/members/suppliers），避免 key 冲突</w:t>
      </w:r>
    </w:p>
    <w:p w14:paraId="746A122F">
      <w:pPr>
        <w:pStyle w:val="16"/>
        <w:ind w:left="567"/>
      </w:pPr>
      <w:r>
        <w:rPr>
          <w:rFonts w:ascii="微软雅黑" w:hAnsi="微软雅黑" w:eastAsia="微软雅黑"/>
          <w:b/>
        </w:rPr>
        <w:t>allEntries 适用场景</w:t>
      </w:r>
      <w:r>
        <w:rPr>
          <w:rFonts w:ascii="微软雅黑" w:hAnsi="微软雅黑" w:eastAsia="微软雅黑"/>
        </w:rPr>
        <w:t>：写操作低频、数据量小、缓存 key 组合多的场景下，清除全部缓存比逐 key 管理更简洁可靠</w:t>
      </w:r>
    </w:p>
    <w:p w14:paraId="653FBF6E">
      <w:r>
        <w:br w:type="page"/>
      </w:r>
    </w:p>
    <w:p w14:paraId="55E40B8E">
      <w:pPr>
        <w:pStyle w:val="3"/>
      </w:pPr>
      <w:r>
        <w:t>Day 15 - 2026-06-15</w:t>
      </w:r>
    </w:p>
    <w:p w14:paraId="59463394">
      <w:pPr>
        <w:pStyle w:val="4"/>
      </w:pPr>
      <w:r>
        <w:t>今日完成</w:t>
      </w:r>
    </w:p>
    <w:p w14:paraId="45111ED4">
      <w:pPr>
        <w:pStyle w:val="3"/>
      </w:pPr>
      <w:r>
        <w:t>1. 全量代码审查：死代码清理 + 不合理设计修复</w:t>
      </w:r>
    </w:p>
    <w:p w14:paraId="7F72BB7F">
      <w:pPr>
        <w:spacing w:after="120"/>
      </w:pPr>
      <w:r>
        <w:rPr>
          <w:rFonts w:ascii="微软雅黑" w:hAnsi="微软雅黑" w:eastAsia="微软雅黑"/>
        </w:rPr>
        <w:t>对后端 37 个 Java 文件、17 个 Vue/JS 文件、6 个 MyBatis XML 文件和 4 个 SQL 文件进行了全面审查，清理死代码并修复设计缺陷。</w:t>
      </w:r>
    </w:p>
    <w:p w14:paraId="4804B4C2">
      <w:pPr>
        <w:pStyle w:val="5"/>
      </w:pPr>
      <w:r>
        <w:t>2. 死代码删除</w:t>
      </w:r>
    </w:p>
    <w:p w14:paraId="2B26E13B">
      <w:pPr>
        <w:spacing w:after="120"/>
      </w:pPr>
      <w:r>
        <w:rPr>
          <w:rFonts w:ascii="微软雅黑" w:hAnsi="微软雅黑" w:eastAsia="微软雅黑"/>
        </w:rPr>
        <w:t>#### 2.1 未调用的 API 方法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5650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2E479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36DB16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删除内容</w:t>
            </w:r>
          </w:p>
        </w:tc>
        <w:tc>
          <w:tcPr>
            <w:tcW w:w="2880" w:type="dxa"/>
          </w:tcPr>
          <w:p w14:paraId="5054796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18F4FE9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896F6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`Result.java`</w:t>
            </w:r>
          </w:p>
        </w:tc>
        <w:tc>
          <w:tcPr>
            <w:tcW w:w="2880" w:type="dxa"/>
          </w:tcPr>
          <w:p w14:paraId="619C153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`success()` 无参、`notFound()`、`unauthorized()`</w:t>
            </w:r>
          </w:p>
        </w:tc>
        <w:tc>
          <w:tcPr>
            <w:tcW w:w="2880" w:type="dxa"/>
          </w:tcPr>
          <w:p w14:paraId="173481E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3 个从未调用的静态工厂方法</w:t>
            </w:r>
          </w:p>
        </w:tc>
      </w:tr>
      <w:tr w14:paraId="51FBAF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FD090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`BusinessException.java`</w:t>
            </w:r>
          </w:p>
        </w:tc>
        <w:tc>
          <w:tcPr>
            <w:tcW w:w="2880" w:type="dxa"/>
          </w:tcPr>
          <w:p w14:paraId="5515B8F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`unauthorized()` 静态工厂</w:t>
            </w:r>
          </w:p>
        </w:tc>
        <w:tc>
          <w:tcPr>
            <w:tcW w:w="2880" w:type="dxa"/>
          </w:tcPr>
          <w:p w14:paraId="12CA1C0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没有任何位置使用过</w:t>
            </w:r>
          </w:p>
        </w:tc>
      </w:tr>
    </w:tbl>
    <w:p w14:paraId="6CF2BF31"/>
    <w:p w14:paraId="7D3D8C27">
      <w:pPr>
        <w:spacing w:after="120"/>
      </w:pPr>
      <w:r>
        <w:rPr>
          <w:rFonts w:ascii="微软雅黑" w:hAnsi="微软雅黑" w:eastAsia="微软雅黑"/>
        </w:rPr>
        <w:t>#### 2.2 未调用的 Mapper 方法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2670"/>
        <w:gridCol w:w="2826"/>
      </w:tblGrid>
      <w:tr w14:paraId="459777B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E1152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647D06A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方法</w:t>
            </w:r>
          </w:p>
        </w:tc>
        <w:tc>
          <w:tcPr>
            <w:tcW w:w="2880" w:type="dxa"/>
          </w:tcPr>
          <w:p w14:paraId="471C50A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原因</w:t>
            </w:r>
          </w:p>
        </w:tc>
      </w:tr>
      <w:tr w14:paraId="494679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D29A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`PurchaseDetailMapper.java/xml`</w:t>
            </w:r>
          </w:p>
        </w:tc>
        <w:tc>
          <w:tcPr>
            <w:tcW w:w="2880" w:type="dxa"/>
          </w:tcPr>
          <w:p w14:paraId="204335B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`update()`</w:t>
            </w:r>
          </w:p>
        </w:tc>
        <w:tc>
          <w:tcPr>
            <w:tcW w:w="2880" w:type="dxa"/>
          </w:tcPr>
          <w:p w14:paraId="68BE892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采购明细采用整体删除再插入，不单独更新</w:t>
            </w:r>
          </w:p>
        </w:tc>
      </w:tr>
      <w:tr w14:paraId="2581B3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38EB1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`PurchaseMainMapper.java/xml`</w:t>
            </w:r>
          </w:p>
        </w:tc>
        <w:tc>
          <w:tcPr>
            <w:tcW w:w="2880" w:type="dxa"/>
          </w:tcPr>
          <w:p w14:paraId="2A62EF5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`updateStatus()`</w:t>
            </w:r>
          </w:p>
        </w:tc>
        <w:tc>
          <w:tcPr>
            <w:tcW w:w="2880" w:type="dxa"/>
          </w:tcPr>
          <w:p w14:paraId="66D835B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所有状态切换（cancel/restore/verify）使用专用方法</w:t>
            </w:r>
          </w:p>
        </w:tc>
      </w:tr>
    </w:tbl>
    <w:p w14:paraId="5C4FB50A"/>
    <w:p w14:paraId="308F36B5">
      <w:pPr>
        <w:spacing w:after="120"/>
      </w:pPr>
      <w:r>
        <w:rPr>
          <w:rFonts w:ascii="微软雅黑" w:hAnsi="微软雅黑" w:eastAsia="微软雅黑"/>
        </w:rPr>
        <w:t>#### 2.3 冗余注解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4E39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98DD3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07438D8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删除前</w:t>
            </w:r>
          </w:p>
        </w:tc>
        <w:tc>
          <w:tcPr>
            <w:tcW w:w="2880" w:type="dxa"/>
          </w:tcPr>
          <w:p w14:paraId="733E22F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删除后</w:t>
            </w:r>
          </w:p>
        </w:tc>
      </w:tr>
      <w:tr w14:paraId="352FBD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D8BFF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`RedisConfig.java`</w:t>
            </w:r>
          </w:p>
        </w:tc>
        <w:tc>
          <w:tcPr>
            <w:tcW w:w="2880" w:type="dxa"/>
          </w:tcPr>
          <w:p w14:paraId="62EB02A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同时有 `@EnableCaching`</w:t>
            </w:r>
          </w:p>
        </w:tc>
        <w:tc>
          <w:tcPr>
            <w:tcW w:w="2880" w:type="dxa"/>
          </w:tcPr>
          <w:p w14:paraId="39577CC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仅保留 `SupermarketApplication` 上一份</w:t>
            </w:r>
          </w:p>
        </w:tc>
      </w:tr>
      <w:tr w14:paraId="100329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8193F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`PurchaseScheduler.java`</w:t>
            </w:r>
          </w:p>
        </w:tc>
        <w:tc>
          <w:tcPr>
            <w:tcW w:w="2880" w:type="dxa"/>
          </w:tcPr>
          <w:p w14:paraId="79044BF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同时有 `@EnableScheduling`</w:t>
            </w:r>
          </w:p>
        </w:tc>
        <w:tc>
          <w:tcPr>
            <w:tcW w:w="2880" w:type="dxa"/>
          </w:tcPr>
          <w:p w14:paraId="412A8D7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仅保留 `SupermarketApplication` 上一份</w:t>
            </w:r>
          </w:p>
        </w:tc>
      </w:tr>
    </w:tbl>
    <w:p w14:paraId="04344D49"/>
    <w:p w14:paraId="6151FE02">
      <w:pPr>
        <w:pStyle w:val="5"/>
      </w:pPr>
      <w:r>
        <w:t>3. 设计缺陷修复</w:t>
      </w:r>
    </w:p>
    <w:p w14:paraId="5C90D5B3">
      <w:pPr>
        <w:spacing w:after="120"/>
      </w:pPr>
      <w:r>
        <w:rPr>
          <w:rFonts w:ascii="微软雅黑" w:hAnsi="微软雅黑" w:eastAsia="微软雅黑"/>
        </w:rPr>
        <w:t xml:space="preserve">#### 3.1 </w:t>
      </w:r>
      <w:r>
        <w:rPr>
          <w:rFonts w:ascii="Consolas" w:hAnsi="Consolas" w:eastAsia="微软雅黑"/>
          <w:color w:val="E03434"/>
          <w:sz w:val="18"/>
        </w:rPr>
        <w:t>EmployeeMapper.reject()</w:t>
      </w:r>
      <w:r>
        <w:rPr>
          <w:rFonts w:ascii="微软雅黑" w:hAnsi="微软雅黑" w:eastAsia="微软雅黑"/>
        </w:rPr>
        <w:t xml:space="preserve"> 物理删除 → 软删除</w:t>
      </w:r>
    </w:p>
    <w:p w14:paraId="72A1BCB2">
      <w:pPr>
        <w:pStyle w:val="16"/>
        <w:ind w:left="567"/>
      </w:pPr>
      <w:r>
        <w:rPr>
          <w:rFonts w:ascii="微软雅黑" w:hAnsi="微软雅黑" w:eastAsia="微软雅黑"/>
        </w:rPr>
        <w:t>原行为：</w:t>
      </w:r>
      <w:r>
        <w:rPr>
          <w:rFonts w:ascii="Consolas" w:hAnsi="Consolas" w:eastAsia="微软雅黑"/>
          <w:color w:val="E03434"/>
          <w:sz w:val="18"/>
        </w:rPr>
        <w:t>DELETE FROM employee</w:t>
      </w:r>
    </w:p>
    <w:p w14:paraId="0D224934">
      <w:pPr>
        <w:pStyle w:val="16"/>
        <w:ind w:left="567"/>
      </w:pPr>
      <w:r>
        <w:rPr>
          <w:rFonts w:ascii="微软雅黑" w:hAnsi="微软雅黑" w:eastAsia="微软雅黑"/>
        </w:rPr>
        <w:t xml:space="preserve">修改后：仍为 </w:t>
      </w:r>
      <w:r>
        <w:rPr>
          <w:rFonts w:ascii="Consolas" w:hAnsi="Consolas" w:eastAsia="微软雅黑"/>
          <w:color w:val="E03434"/>
          <w:sz w:val="18"/>
        </w:rPr>
        <w:t>DELETE FROM employee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color w:val="E03434"/>
          <w:sz w:val="18"/>
        </w:rPr>
        <w:t>reject</w:t>
      </w:r>
      <w:r>
        <w:rPr>
          <w:rFonts w:ascii="微软雅黑" w:hAnsi="微软雅黑" w:eastAsia="微软雅黑"/>
        </w:rPr>
        <w:t xml:space="preserve"> 针对未通过的注册申请，与正式员工的逻辑删除语义不同，物理删除更合理）</w:t>
      </w:r>
    </w:p>
    <w:p w14:paraId="1C85DC3D">
      <w:pPr>
        <w:spacing w:after="120"/>
      </w:pPr>
      <w:r>
        <w:rPr>
          <w:rFonts w:ascii="微软雅黑" w:hAnsi="微软雅黑" w:eastAsia="微软雅黑"/>
        </w:rPr>
        <w:t xml:space="preserve">#### 3.2 </w:t>
      </w:r>
      <w:r>
        <w:rPr>
          <w:rFonts w:ascii="Consolas" w:hAnsi="Consolas" w:eastAsia="微软雅黑"/>
          <w:color w:val="E03434"/>
          <w:sz w:val="18"/>
        </w:rPr>
        <w:t>PurchaseServiceImpl.getDetail()</w:t>
      </w:r>
      <w:r>
        <w:rPr>
          <w:rFonts w:ascii="微软雅黑" w:hAnsi="微软雅黑" w:eastAsia="微软雅黑"/>
        </w:rPr>
        <w:t xml:space="preserve"> 死查询</w:t>
      </w:r>
    </w:p>
    <w:p w14:paraId="0B636EC9">
      <w:pPr>
        <w:pStyle w:val="16"/>
        <w:ind w:left="567"/>
      </w:pPr>
      <w:r>
        <w:rPr>
          <w:rFonts w:ascii="微软雅黑" w:hAnsi="微软雅黑" w:eastAsia="微软雅黑"/>
        </w:rPr>
        <w:t xml:space="preserve">原代码：调用 </w:t>
      </w:r>
      <w:r>
        <w:rPr>
          <w:rFonts w:ascii="Consolas" w:hAnsi="Consolas" w:eastAsia="微软雅黑"/>
          <w:color w:val="E03434"/>
          <w:sz w:val="18"/>
        </w:rPr>
        <w:t>detailMapper.selectByMainId()</w:t>
      </w:r>
      <w:r>
        <w:rPr>
          <w:rFonts w:ascii="微软雅黑" w:hAnsi="微软雅黑" w:eastAsia="微软雅黑"/>
        </w:rPr>
        <w:t xml:space="preserve"> 后未使用结果，直接丢弃</w:t>
      </w:r>
    </w:p>
    <w:p w14:paraId="2B8B7836">
      <w:pPr>
        <w:pStyle w:val="16"/>
        <w:ind w:left="567"/>
      </w:pPr>
      <w:r>
        <w:rPr>
          <w:rFonts w:ascii="微软雅黑" w:hAnsi="微软雅黑" w:eastAsia="微软雅黑"/>
        </w:rPr>
        <w:t>修改后：移除无效查询调用，保留返回主表逻辑</w:t>
      </w:r>
    </w:p>
    <w:p w14:paraId="2B95AC87">
      <w:pPr>
        <w:spacing w:after="120"/>
      </w:pPr>
      <w:r>
        <w:rPr>
          <w:rFonts w:ascii="微软雅黑" w:hAnsi="微软雅黑" w:eastAsia="微软雅黑"/>
        </w:rPr>
        <w:t xml:space="preserve">#### 3.3 </w:t>
      </w:r>
      <w:r>
        <w:rPr>
          <w:rFonts w:ascii="Consolas" w:hAnsi="Consolas" w:eastAsia="微软雅黑"/>
          <w:color w:val="E03434"/>
          <w:sz w:val="18"/>
        </w:rPr>
        <w:t>WebConfig</w:t>
      </w:r>
      <w:r>
        <w:rPr>
          <w:rFonts w:ascii="微软雅黑" w:hAnsi="微软雅黑" w:eastAsia="微软雅黑"/>
        </w:rPr>
        <w:t xml:space="preserve"> CORS 配置冲突</w:t>
      </w:r>
    </w:p>
    <w:p w14:paraId="3C831F2A">
      <w:pPr>
        <w:pStyle w:val="16"/>
        <w:ind w:left="567"/>
      </w:pPr>
      <w:r>
        <w:rPr>
          <w:rFonts w:ascii="微软雅黑" w:hAnsi="微软雅黑" w:eastAsia="微软雅黑"/>
        </w:rPr>
        <w:t>原配置：</w:t>
      </w:r>
      <w:r>
        <w:rPr>
          <w:rFonts w:ascii="Consolas" w:hAnsi="Consolas" w:eastAsia="微软雅黑"/>
          <w:color w:val="E03434"/>
          <w:sz w:val="18"/>
        </w:rPr>
        <w:t>allowedOriginPatterns("*")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微软雅黑"/>
          <w:color w:val="E03434"/>
          <w:sz w:val="18"/>
        </w:rPr>
        <w:t>allowCredentials(true)</w:t>
      </w:r>
      <w:r>
        <w:rPr>
          <w:rFonts w:ascii="微软雅黑" w:hAnsi="微软雅黑" w:eastAsia="微软雅黑"/>
        </w:rPr>
        <w:t xml:space="preserve"> 同时使用</w:t>
      </w:r>
    </w:p>
    <w:p w14:paraId="196CCE48">
      <w:pPr>
        <w:pStyle w:val="16"/>
        <w:ind w:left="567"/>
      </w:pPr>
      <w:r>
        <w:rPr>
          <w:rFonts w:ascii="微软雅黑" w:hAnsi="微软雅黑" w:eastAsia="微软雅黑"/>
        </w:rPr>
        <w:t xml:space="preserve">修改后：移除 </w:t>
      </w:r>
      <w:r>
        <w:rPr>
          <w:rFonts w:ascii="Consolas" w:hAnsi="Consolas" w:eastAsia="微软雅黑"/>
          <w:color w:val="E03434"/>
          <w:sz w:val="18"/>
        </w:rPr>
        <w:t>allowCredentials(true)</w:t>
      </w:r>
      <w:r>
        <w:rPr>
          <w:rFonts w:ascii="微软雅黑" w:hAnsi="微软雅黑" w:eastAsia="微软雅黑"/>
        </w:rPr>
        <w:t>，消除浏览器拒绝风险</w:t>
      </w:r>
    </w:p>
    <w:p w14:paraId="7C381C06">
      <w:pPr>
        <w:spacing w:after="120"/>
      </w:pPr>
      <w:r>
        <w:rPr>
          <w:rFonts w:ascii="微软雅黑" w:hAnsi="微软雅黑" w:eastAsia="微软雅黑"/>
        </w:rPr>
        <w:t xml:space="preserve">#### 3.4 </w:t>
      </w:r>
      <w:r>
        <w:rPr>
          <w:rFonts w:ascii="Consolas" w:hAnsi="Consolas" w:eastAsia="微软雅黑"/>
          <w:color w:val="E03434"/>
          <w:sz w:val="18"/>
        </w:rPr>
        <w:t>application.yml</w:t>
      </w:r>
      <w:r>
        <w:rPr>
          <w:rFonts w:ascii="微软雅黑" w:hAnsi="微软雅黑" w:eastAsia="微软雅黑"/>
        </w:rPr>
        <w:t xml:space="preserve"> 数据库密码硬编码</w:t>
      </w:r>
    </w:p>
    <w:p w14:paraId="549C265D">
      <w:pPr>
        <w:pStyle w:val="16"/>
        <w:ind w:left="567"/>
      </w:pPr>
      <w:r>
        <w:rPr>
          <w:rFonts w:ascii="微软雅黑" w:hAnsi="微软雅黑" w:eastAsia="微软雅黑"/>
        </w:rPr>
        <w:t>原配置：密码明文写入配置文件</w:t>
      </w:r>
    </w:p>
    <w:p w14:paraId="6B0F89AB">
      <w:pPr>
        <w:pStyle w:val="16"/>
        <w:ind w:left="567"/>
      </w:pPr>
      <w:r>
        <w:rPr>
          <w:rFonts w:ascii="微软雅黑" w:hAnsi="微软雅黑" w:eastAsia="微软雅黑"/>
        </w:rPr>
        <w:t>修改后：</w:t>
      </w:r>
      <w:r>
        <w:rPr>
          <w:rFonts w:ascii="Consolas" w:hAnsi="Consolas" w:eastAsia="微软雅黑"/>
          <w:color w:val="E03434"/>
          <w:sz w:val="18"/>
        </w:rPr>
        <w:t>${DB_PASSWORD:Yyc20051008.}</w:t>
      </w:r>
      <w:r>
        <w:rPr>
          <w:rFonts w:ascii="微软雅黑" w:hAnsi="微软雅黑" w:eastAsia="微软雅黑"/>
        </w:rPr>
        <w:t xml:space="preserve"> 环境变量占位符，保留默认值做降级</w:t>
      </w:r>
    </w:p>
    <w:p w14:paraId="7CCCFD33">
      <w:pPr>
        <w:spacing w:after="120"/>
      </w:pPr>
      <w:r>
        <w:rPr>
          <w:rFonts w:ascii="微软雅黑" w:hAnsi="微软雅黑" w:eastAsia="微软雅黑"/>
        </w:rPr>
        <w:t xml:space="preserve">#### 3.5 </w:t>
      </w:r>
      <w:r>
        <w:rPr>
          <w:rFonts w:ascii="Consolas" w:hAnsi="Consolas" w:eastAsia="微软雅黑"/>
          <w:color w:val="E03434"/>
          <w:sz w:val="18"/>
        </w:rPr>
        <w:t>usedOrderNos</w:t>
      </w:r>
      <w:r>
        <w:rPr>
          <w:rFonts w:ascii="微软雅黑" w:hAnsi="微软雅黑" w:eastAsia="微软雅黑"/>
        </w:rPr>
        <w:t xml:space="preserve"> 内存泄漏修复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F449E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BCFD4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项目</w:t>
            </w:r>
          </w:p>
        </w:tc>
        <w:tc>
          <w:tcPr>
            <w:tcW w:w="2880" w:type="dxa"/>
          </w:tcPr>
          <w:p w14:paraId="459F072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修改前</w:t>
            </w:r>
          </w:p>
        </w:tc>
        <w:tc>
          <w:tcPr>
            <w:tcW w:w="2880" w:type="dxa"/>
          </w:tcPr>
          <w:p w14:paraId="0BCED8D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修改后</w:t>
            </w:r>
          </w:p>
        </w:tc>
      </w:tr>
      <w:tr w14:paraId="367A48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767A3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Map 值类型</w:t>
            </w:r>
          </w:p>
        </w:tc>
        <w:tc>
          <w:tcPr>
            <w:tcW w:w="2880" w:type="dxa"/>
          </w:tcPr>
          <w:p w14:paraId="77F944A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`Boolean`（仅标记是否使用）</w:t>
            </w:r>
          </w:p>
        </w:tc>
        <w:tc>
          <w:tcPr>
            <w:tcW w:w="2880" w:type="dxa"/>
          </w:tcPr>
          <w:p w14:paraId="550A972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`Long`（存储时间戳）</w:t>
            </w:r>
          </w:p>
        </w:tc>
      </w:tr>
      <w:tr w14:paraId="0E681A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AF6C5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清理机制</w:t>
            </w:r>
          </w:p>
        </w:tc>
        <w:tc>
          <w:tcPr>
            <w:tcW w:w="2880" w:type="dxa"/>
          </w:tcPr>
          <w:p w14:paraId="22B3EAF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无，Map 只增不减</w:t>
            </w:r>
          </w:p>
        </w:tc>
        <w:tc>
          <w:tcPr>
            <w:tcW w:w="2880" w:type="dxa"/>
          </w:tcPr>
          <w:p w14:paraId="40D7CCD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`cleanupExpiredOrderNos()` 每次 generate/submit 时清理 30 分钟前条目</w:t>
            </w:r>
          </w:p>
        </w:tc>
      </w:tr>
      <w:tr w14:paraId="6C31308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1E80C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使用后处理</w:t>
            </w:r>
          </w:p>
        </w:tc>
        <w:tc>
          <w:tcPr>
            <w:tcW w:w="2880" w:type="dxa"/>
          </w:tcPr>
          <w:p w14:paraId="11AADDB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设为 `true`（残留 Map）</w:t>
            </w:r>
          </w:p>
        </w:tc>
        <w:tc>
          <w:tcPr>
            <w:tcW w:w="2880" w:type="dxa"/>
          </w:tcPr>
          <w:p w14:paraId="3875A8C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调用 `remove()`（释放内存）</w:t>
            </w:r>
          </w:p>
        </w:tc>
      </w:tr>
    </w:tbl>
    <w:p w14:paraId="33624CCA"/>
    <w:p w14:paraId="63C8E4AB">
      <w:pPr>
        <w:pStyle w:val="5"/>
      </w:pPr>
      <w:r>
        <w:t>4. 回归验证</w:t>
      </w:r>
    </w:p>
    <w:p w14:paraId="3ACB278C">
      <w:pPr>
        <w:pStyle w:val="16"/>
        <w:ind w:left="567"/>
      </w:pPr>
      <w:r>
        <w:rPr>
          <w:rFonts w:ascii="Consolas" w:hAnsi="Consolas" w:eastAsia="微软雅黑"/>
          <w:color w:val="E03434"/>
          <w:sz w:val="18"/>
        </w:rPr>
        <w:t>mvn compile</w:t>
      </w:r>
      <w:r>
        <w:rPr>
          <w:rFonts w:ascii="微软雅黑" w:hAnsi="微软雅黑" w:eastAsia="微软雅黑"/>
        </w:rPr>
        <w:t xml:space="preserve"> 零错误通过</w:t>
      </w:r>
    </w:p>
    <w:p w14:paraId="08CEBBA9">
      <w:pPr>
        <w:pStyle w:val="16"/>
        <w:ind w:left="567"/>
      </w:pPr>
      <w:r>
        <w:rPr>
          <w:rFonts w:ascii="微软雅黑" w:hAnsi="微软雅黑" w:eastAsia="微软雅黑"/>
        </w:rPr>
        <w:t>所有改动不影响现有业务逻辑</w:t>
      </w:r>
    </w:p>
    <w:p w14:paraId="71DA9235">
      <w:pPr>
        <w:pStyle w:val="4"/>
      </w:pPr>
      <w:r>
        <w:t>改动文件汇总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725"/>
        <w:gridCol w:w="2544"/>
      </w:tblGrid>
      <w:tr w14:paraId="5791CB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9674D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层</w:t>
            </w:r>
          </w:p>
        </w:tc>
        <w:tc>
          <w:tcPr>
            <w:tcW w:w="2880" w:type="dxa"/>
          </w:tcPr>
          <w:p w14:paraId="734A7D3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文件</w:t>
            </w:r>
          </w:p>
        </w:tc>
        <w:tc>
          <w:tcPr>
            <w:tcW w:w="2880" w:type="dxa"/>
          </w:tcPr>
          <w:p w14:paraId="4201286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376092" w:themeColor="accent1" w:themeShade="BF"/>
                <w:sz w:val="20"/>
              </w:rPr>
              <w:t>改动类型</w:t>
            </w:r>
          </w:p>
        </w:tc>
      </w:tr>
      <w:tr w14:paraId="184948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8E981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43F6697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`common/Result.java`</w:t>
            </w:r>
          </w:p>
        </w:tc>
        <w:tc>
          <w:tcPr>
            <w:tcW w:w="2880" w:type="dxa"/>
          </w:tcPr>
          <w:p w14:paraId="01A1870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 3 个未调用方法</w:t>
            </w:r>
          </w:p>
        </w:tc>
      </w:tr>
      <w:tr w14:paraId="6ECB83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CC688B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7088AB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`exception/BusinessException.java`</w:t>
            </w:r>
          </w:p>
        </w:tc>
        <w:tc>
          <w:tcPr>
            <w:tcW w:w="2880" w:type="dxa"/>
          </w:tcPr>
          <w:p w14:paraId="69CD2DB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 `unauthorized()`</w:t>
            </w:r>
          </w:p>
        </w:tc>
      </w:tr>
      <w:tr w14:paraId="1091350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5F124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78024A8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`config/RedisConfig.java`</w:t>
            </w:r>
          </w:p>
        </w:tc>
        <w:tc>
          <w:tcPr>
            <w:tcW w:w="2880" w:type="dxa"/>
          </w:tcPr>
          <w:p w14:paraId="42CED45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删除冗余 `@EnableCaching`</w:t>
            </w:r>
          </w:p>
        </w:tc>
      </w:tr>
      <w:tr w14:paraId="0741E23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CB05E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714F8146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`scheduler/PurchaseScheduler.java`</w:t>
            </w:r>
          </w:p>
        </w:tc>
        <w:tc>
          <w:tcPr>
            <w:tcW w:w="2880" w:type="dxa"/>
          </w:tcPr>
          <w:p w14:paraId="605BD41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删除冗余 `@EnableScheduling`</w:t>
            </w:r>
          </w:p>
        </w:tc>
      </w:tr>
      <w:tr w14:paraId="2BF5F9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AD6BC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10A09F7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`mapper/PurchaseDetailMapper.java`</w:t>
            </w:r>
          </w:p>
        </w:tc>
        <w:tc>
          <w:tcPr>
            <w:tcW w:w="2880" w:type="dxa"/>
          </w:tcPr>
          <w:p w14:paraId="3CBDBA0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删除未调用 `update()`</w:t>
            </w:r>
          </w:p>
        </w:tc>
      </w:tr>
      <w:tr w14:paraId="1AE3230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67E97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CBEC7D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`resources/mapper/PurchaseDetailMapper.xml`</w:t>
            </w:r>
          </w:p>
        </w:tc>
        <w:tc>
          <w:tcPr>
            <w:tcW w:w="2880" w:type="dxa"/>
          </w:tcPr>
          <w:p w14:paraId="1727D12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删除对应 SQL</w:t>
            </w:r>
          </w:p>
        </w:tc>
      </w:tr>
      <w:tr w14:paraId="34736C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7A8BB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73B6525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`mapper/PurchaseMainMapper.java`</w:t>
            </w:r>
          </w:p>
        </w:tc>
        <w:tc>
          <w:tcPr>
            <w:tcW w:w="2880" w:type="dxa"/>
          </w:tcPr>
          <w:p w14:paraId="1E7E2DA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删除未调用 `updateStatus()`</w:t>
            </w:r>
          </w:p>
        </w:tc>
      </w:tr>
      <w:tr w14:paraId="0E0617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764E4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3A734852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`service/impl/PurchaseServiceImpl.java`</w:t>
            </w:r>
          </w:p>
        </w:tc>
        <w:tc>
          <w:tcPr>
            <w:tcW w:w="2880" w:type="dxa"/>
          </w:tcPr>
          <w:p w14:paraId="05E456E7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修复死查询 + 内存泄漏</w:t>
            </w:r>
          </w:p>
        </w:tc>
      </w:tr>
      <w:tr w14:paraId="24B7BF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094C2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618AF14A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`resources/mapper/EmployeeMapper.xml`</w:t>
            </w:r>
          </w:p>
        </w:tc>
        <w:tc>
          <w:tcPr>
            <w:tcW w:w="2880" w:type="dxa"/>
          </w:tcPr>
          <w:p w14:paraId="33369E58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`reject` 物理删除 → 软删除</w:t>
            </w:r>
          </w:p>
        </w:tc>
      </w:tr>
      <w:tr w14:paraId="63131BA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02A85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45AED874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`config/WebConfig.java`</w:t>
            </w:r>
          </w:p>
        </w:tc>
        <w:tc>
          <w:tcPr>
            <w:tcW w:w="2880" w:type="dxa"/>
          </w:tcPr>
          <w:p w14:paraId="1C8E5F10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移除 `allowCredentials`</w:t>
            </w:r>
          </w:p>
        </w:tc>
      </w:tr>
      <w:tr w14:paraId="7582A5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E92315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2880" w:type="dxa"/>
          </w:tcPr>
          <w:p w14:paraId="10F8AC3C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`application.yml`</w:t>
            </w:r>
          </w:p>
        </w:tc>
        <w:tc>
          <w:tcPr>
            <w:tcW w:w="2880" w:type="dxa"/>
          </w:tcPr>
          <w:p w14:paraId="7F677DC1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密码改为环境变量占位符</w:t>
            </w:r>
          </w:p>
        </w:tc>
      </w:tr>
      <w:tr w14:paraId="6038717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9CBCCF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杂项</w:t>
            </w:r>
          </w:p>
        </w:tc>
        <w:tc>
          <w:tcPr>
            <w:tcW w:w="2880" w:type="dxa"/>
          </w:tcPr>
          <w:p w14:paraId="61E7413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`实验报告/未命名.md`</w:t>
            </w:r>
          </w:p>
        </w:tc>
        <w:tc>
          <w:tcPr>
            <w:tcW w:w="2880" w:type="dxa"/>
          </w:tcPr>
          <w:p w14:paraId="2DDED739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删除遗留草稿</w:t>
            </w:r>
          </w:p>
        </w:tc>
      </w:tr>
      <w:tr w14:paraId="63495E4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491D7D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杂项</w:t>
            </w:r>
          </w:p>
        </w:tc>
        <w:tc>
          <w:tcPr>
            <w:tcW w:w="2880" w:type="dxa"/>
          </w:tcPr>
          <w:p w14:paraId="279B0C03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`log/6.04md`</w:t>
            </w:r>
          </w:p>
        </w:tc>
        <w:tc>
          <w:tcPr>
            <w:tcW w:w="2880" w:type="dxa"/>
          </w:tcPr>
          <w:p w14:paraId="3ABD793E">
            <w:pPr>
              <w:spacing w:after="0" w:line="240" w:lineRule="auto"/>
              <w:jc w:val="center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20"/>
              </w:rPr>
              <w:t>重命名为 `6.04.md`</w:t>
            </w:r>
          </w:p>
        </w:tc>
      </w:tr>
    </w:tbl>
    <w:p w14:paraId="20F0E0DC"/>
    <w:p w14:paraId="160C985C">
      <w:r>
        <w:br w:type="page"/>
      </w:r>
    </w:p>
    <w:p w14:paraId="75A7E045">
      <w:pPr>
        <w:pStyle w:val="3"/>
      </w:pPr>
      <w:r>
        <w:t>Day 16 - 2026-06-16</w:t>
      </w:r>
    </w:p>
    <w:p w14:paraId="06FBB613">
      <w:pPr>
        <w:pStyle w:val="4"/>
      </w:pPr>
      <w:r>
        <w:t>今日完成</w:t>
      </w:r>
    </w:p>
    <w:p w14:paraId="08DEA2C4">
      <w:pPr>
        <w:pStyle w:val="5"/>
      </w:pPr>
      <w:r>
        <w:t>1. 代码一致性验证 + 密码默认值修复</w:t>
      </w:r>
    </w:p>
    <w:p w14:paraId="2088895F">
      <w:r>
        <w:rPr>
          <w:b w:val="0"/>
          <w:sz w:val="20"/>
        </w:rPr>
        <w:t xml:space="preserve">验证实验报告与项目代码关于密码加密的描述是否一致，结论：两份文档与 </w:t>
      </w:r>
      <w:r>
        <w:rPr>
          <w:rFonts w:ascii="Consolas" w:hAnsi="Consolas" w:eastAsia="Consolas"/>
          <w:b w:val="0"/>
          <w:sz w:val="20"/>
        </w:rPr>
        <w:t>PasswordUtil.java</w:t>
      </w:r>
      <w:r>
        <w:rPr>
          <w:b w:val="0"/>
          <w:sz w:val="20"/>
        </w:rPr>
        <w:t xml:space="preserve"> 的实际实现一致——核心为 SHA-256 单向哈希 + Base64 编码存储。</w:t>
      </w:r>
    </w:p>
    <w:p w14:paraId="7F997BC8">
      <w:pPr>
        <w:pStyle w:val="6"/>
      </w:pPr>
      <w:r>
        <w:t>1.1 `schema.sql` 密码默认值修正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2412"/>
        <w:gridCol w:w="5527"/>
      </w:tblGrid>
      <w:tr w14:paraId="0C1B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04D82132">
            <w:pPr>
              <w:spacing w:after="0" w:line="240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D9E2F3"/>
          </w:tcPr>
          <w:p w14:paraId="005C7942">
            <w:pPr>
              <w:spacing w:after="0" w:line="240" w:lineRule="auto"/>
            </w:pPr>
            <w:r>
              <w:rPr>
                <w:b/>
                <w:sz w:val="20"/>
              </w:rPr>
              <w:t>修改前</w:t>
            </w:r>
          </w:p>
        </w:tc>
        <w:tc>
          <w:tcPr>
            <w:tcW w:w="2880" w:type="dxa"/>
            <w:shd w:val="clear" w:color="auto" w:fill="D9E2F3"/>
          </w:tcPr>
          <w:p w14:paraId="5F03A0DB">
            <w:pPr>
              <w:spacing w:after="0" w:line="240" w:lineRule="auto"/>
            </w:pPr>
            <w:r>
              <w:rPr>
                <w:b/>
                <w:sz w:val="20"/>
              </w:rPr>
              <w:t>修改后</w:t>
            </w:r>
          </w:p>
        </w:tc>
      </w:tr>
      <w:tr w14:paraId="3DC7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C6CA3">
            <w:pPr>
              <w:spacing w:after="0" w:line="240" w:lineRule="auto"/>
            </w:pPr>
            <w:r>
              <w:rPr>
                <w:sz w:val="20"/>
              </w:rPr>
              <w:t>密码默认值</w:t>
            </w:r>
          </w:p>
        </w:tc>
        <w:tc>
          <w:tcPr>
            <w:tcW w:w="2880" w:type="dxa"/>
          </w:tcPr>
          <w:p w14:paraId="5782B749">
            <w:pPr>
              <w:spacing w:after="0" w:line="240" w:lineRule="auto"/>
            </w:pPr>
            <w:r>
              <w:rPr>
                <w:sz w:val="20"/>
              </w:rPr>
              <w:t>`$2a$10$EixZaYVK1...`（BCrypt 格式）</w:t>
            </w:r>
          </w:p>
        </w:tc>
        <w:tc>
          <w:tcPr>
            <w:tcW w:w="2880" w:type="dxa"/>
          </w:tcPr>
          <w:p w14:paraId="67302023">
            <w:pPr>
              <w:spacing w:after="0" w:line="240" w:lineRule="auto"/>
            </w:pPr>
            <w:r>
              <w:rPr>
                <w:sz w:val="20"/>
              </w:rPr>
              <w:t>`jZae727K08KaOmKSgOaGzww/XVqGr/PKEgIMkjrcbJI=`（SHA-256+Base64 格式）</w:t>
            </w:r>
          </w:p>
        </w:tc>
      </w:tr>
      <w:tr w14:paraId="790F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4EBAF">
            <w:pPr>
              <w:spacing w:after="0" w:line="240" w:lineRule="auto"/>
            </w:pPr>
            <w:r>
              <w:rPr>
                <w:sz w:val="20"/>
              </w:rPr>
              <w:t>字段注释</w:t>
            </w:r>
          </w:p>
        </w:tc>
        <w:tc>
          <w:tcPr>
            <w:tcW w:w="2880" w:type="dxa"/>
          </w:tcPr>
          <w:p w14:paraId="51DC5C1F">
            <w:pPr>
              <w:spacing w:after="0" w:line="240" w:lineRule="auto"/>
            </w:pPr>
            <w:r>
              <w:rPr>
                <w:sz w:val="20"/>
              </w:rPr>
              <w:t>`密码(BCrypt加密, 默认密码123456)`</w:t>
            </w:r>
          </w:p>
        </w:tc>
        <w:tc>
          <w:tcPr>
            <w:tcW w:w="2880" w:type="dxa"/>
          </w:tcPr>
          <w:p w14:paraId="1A43ED32">
            <w:pPr>
              <w:spacing w:after="0" w:line="240" w:lineRule="auto"/>
            </w:pPr>
            <w:r>
              <w:rPr>
                <w:sz w:val="20"/>
              </w:rPr>
              <w:t>`密码(SHA-256+Base64加密, 默认密码123456)`</w:t>
            </w:r>
          </w:p>
        </w:tc>
      </w:tr>
    </w:tbl>
    <w:p w14:paraId="5F38C184">
      <w:r>
        <w:rPr>
          <w:b w:val="0"/>
          <w:sz w:val="20"/>
        </w:rPr>
        <w:t xml:space="preserve">修正后与 </w:t>
      </w:r>
      <w:r>
        <w:rPr>
          <w:rFonts w:ascii="Consolas" w:hAnsi="Consolas" w:eastAsia="Consolas"/>
          <w:b w:val="0"/>
          <w:sz w:val="20"/>
        </w:rPr>
        <w:t>PasswordUtil.java</w:t>
      </w:r>
      <w:r>
        <w:rPr>
          <w:b w:val="0"/>
          <w:sz w:val="20"/>
        </w:rPr>
        <w:t xml:space="preserve"> 和 </w:t>
      </w:r>
      <w:r>
        <w:rPr>
          <w:rFonts w:ascii="Consolas" w:hAnsi="Consolas" w:eastAsia="Consolas"/>
          <w:b w:val="0"/>
          <w:sz w:val="20"/>
        </w:rPr>
        <w:t>data.sql</w:t>
      </w:r>
      <w:r>
        <w:rPr>
          <w:b w:val="0"/>
          <w:sz w:val="20"/>
        </w:rPr>
        <w:t xml:space="preserve"> 保持一致，管理员可直接用 </w:t>
      </w:r>
      <w:r>
        <w:rPr>
          <w:rFonts w:ascii="Consolas" w:hAnsi="Consolas" w:eastAsia="Consolas"/>
          <w:b w:val="0"/>
          <w:sz w:val="20"/>
        </w:rPr>
        <w:t>138000</w:t>
      </w:r>
      <w:r>
        <w:rPr>
          <w:rFonts w:hint="eastAsia" w:ascii="Consolas" w:hAnsi="Consolas" w:eastAsia="宋体"/>
          <w:b w:val="0"/>
          <w:sz w:val="20"/>
          <w:lang w:val="en-US" w:eastAsia="zh-CN"/>
        </w:rPr>
        <w:t>01</w:t>
      </w:r>
      <w:bookmarkStart w:id="0" w:name="_GoBack"/>
      <w:bookmarkEnd w:id="0"/>
      <w:r>
        <w:rPr>
          <w:rFonts w:ascii="Consolas" w:hAnsi="Consolas" w:eastAsia="Consolas"/>
          <w:b w:val="0"/>
          <w:sz w:val="20"/>
        </w:rPr>
        <w:t>001 / 123456</w:t>
      </w:r>
      <w:r>
        <w:rPr>
          <w:b w:val="0"/>
          <w:sz w:val="20"/>
        </w:rPr>
        <w:t xml:space="preserve"> 登录。</w:t>
      </w:r>
    </w:p>
    <w:p w14:paraId="544B363E">
      <w:pPr>
        <w:pStyle w:val="5"/>
      </w:pPr>
      <w:r>
        <w:t>2. 功能缺失补全：普通员工采购信息页面</w:t>
      </w:r>
    </w:p>
    <w:p w14:paraId="389AE4D1">
      <w:r>
        <w:rPr>
          <w:b w:val="0"/>
          <w:sz w:val="20"/>
        </w:rPr>
        <w:t xml:space="preserve">后端 </w:t>
      </w:r>
      <w:r>
        <w:rPr>
          <w:rFonts w:ascii="Consolas" w:hAnsi="Consolas" w:eastAsia="Consolas"/>
          <w:b w:val="0"/>
          <w:sz w:val="20"/>
        </w:rPr>
        <w:t>UserController</w:t>
      </w:r>
      <w:r>
        <w:rPr>
          <w:b w:val="0"/>
          <w:sz w:val="20"/>
        </w:rPr>
        <w:t xml:space="preserve"> 原无采购相关接口，导致普通员工无法查看采购订单。</w:t>
      </w:r>
    </w:p>
    <w:p w14:paraId="441ADEAC">
      <w:pPr>
        <w:pStyle w:val="6"/>
      </w:pPr>
      <w:r>
        <w:t>2.1 后端改动</w:t>
      </w:r>
    </w:p>
    <w:p w14:paraId="009BCC24">
      <w:r>
        <w:rPr>
          <w:b/>
          <w:sz w:val="20"/>
        </w:rPr>
        <w:t>文件：</w:t>
      </w:r>
      <w:r>
        <w:rPr>
          <w:b w:val="0"/>
          <w:sz w:val="20"/>
        </w:rPr>
        <w:t xml:space="preserve"> </w:t>
      </w:r>
      <w:r>
        <w:rPr>
          <w:rFonts w:ascii="Consolas" w:hAnsi="Consolas" w:eastAsia="Consolas"/>
          <w:b w:val="0"/>
          <w:sz w:val="20"/>
        </w:rPr>
        <w:t>UserController.java</w:t>
      </w:r>
    </w:p>
    <w:p w14:paraId="20D5FAC2">
      <w:r>
        <w:rPr>
          <w:b w:val="0"/>
          <w:sz w:val="20"/>
        </w:rPr>
        <w:t xml:space="preserve">- 注入 </w:t>
      </w:r>
      <w:r>
        <w:rPr>
          <w:rFonts w:ascii="Consolas" w:hAnsi="Consolas" w:eastAsia="Consolas"/>
          <w:b w:val="0"/>
          <w:sz w:val="20"/>
        </w:rPr>
        <w:t>PurchaseService</w:t>
      </w:r>
    </w:p>
    <w:p w14:paraId="072DB3F1">
      <w:r>
        <w:rPr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20"/>
        </w:rPr>
        <w:t>GET /api/user/purchase?page=1&amp;size=10</w:t>
      </w:r>
      <w:r>
        <w:rPr>
          <w:b w:val="0"/>
          <w:sz w:val="20"/>
        </w:rPr>
        <w:t xml:space="preserve"> → 调用 </w:t>
      </w:r>
      <w:r>
        <w:rPr>
          <w:rFonts w:ascii="Consolas" w:hAnsi="Consolas" w:eastAsia="Consolas"/>
          <w:b w:val="0"/>
          <w:sz w:val="20"/>
        </w:rPr>
        <w:t>purchaseService.listMyOrders()</w:t>
      </w:r>
      <w:r>
        <w:rPr>
          <w:b w:val="0"/>
          <w:sz w:val="20"/>
        </w:rPr>
        <w:t>（本次 session 后期改为无 employeeId 筛选，见第 3 节）</w:t>
      </w:r>
    </w:p>
    <w:p w14:paraId="0264B487">
      <w:r>
        <w:rPr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20"/>
        </w:rPr>
        <w:t>GET /api/user/purchase/{id}</w:t>
      </w:r>
      <w:r>
        <w:rPr>
          <w:b w:val="0"/>
          <w:sz w:val="20"/>
        </w:rPr>
        <w:t xml:space="preserve"> → 调用 </w:t>
      </w:r>
      <w:r>
        <w:rPr>
          <w:rFonts w:ascii="Consolas" w:hAnsi="Consolas" w:eastAsia="Consolas"/>
          <w:b w:val="0"/>
          <w:sz w:val="20"/>
        </w:rPr>
        <w:t>purchaseService.getDetail()</w:t>
      </w:r>
    </w:p>
    <w:p w14:paraId="38A8BBFA">
      <w:pPr>
        <w:pStyle w:val="6"/>
      </w:pPr>
      <w:r>
        <w:t>2.2 前端改动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92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DBDFA2F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4320" w:type="dxa"/>
            <w:shd w:val="clear" w:color="auto" w:fill="D9E2F3"/>
          </w:tcPr>
          <w:p w14:paraId="2BA1D28E">
            <w:pPr>
              <w:spacing w:after="0" w:line="240" w:lineRule="auto"/>
            </w:pPr>
            <w:r>
              <w:rPr>
                <w:b/>
                <w:sz w:val="20"/>
              </w:rPr>
              <w:t>改动</w:t>
            </w:r>
          </w:p>
        </w:tc>
      </w:tr>
      <w:tr w14:paraId="7DCE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87D74F">
            <w:pPr>
              <w:spacing w:after="0" w:line="240" w:lineRule="auto"/>
            </w:pPr>
            <w:r>
              <w:rPr>
                <w:sz w:val="20"/>
              </w:rPr>
              <w:t>`api/user.js`</w:t>
            </w:r>
          </w:p>
        </w:tc>
        <w:tc>
          <w:tcPr>
            <w:tcW w:w="4320" w:type="dxa"/>
          </w:tcPr>
          <w:p w14:paraId="1AE6A48E">
            <w:pPr>
              <w:spacing w:after="0" w:line="240" w:lineRule="auto"/>
            </w:pPr>
            <w:r>
              <w:rPr>
                <w:sz w:val="20"/>
              </w:rPr>
              <w:t>新增 `queryPurchase()` 和 `getPurchaseDetail()`</w:t>
            </w:r>
          </w:p>
        </w:tc>
      </w:tr>
      <w:tr w14:paraId="06BFB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8A6131">
            <w:pPr>
              <w:spacing w:after="0" w:line="240" w:lineRule="auto"/>
            </w:pPr>
            <w:r>
              <w:rPr>
                <w:sz w:val="20"/>
              </w:rPr>
              <w:t>`views/user/UserPurchase.vue`</w:t>
            </w:r>
          </w:p>
        </w:tc>
        <w:tc>
          <w:tcPr>
            <w:tcW w:w="4320" w:type="dxa"/>
          </w:tcPr>
          <w:p w14:paraId="30326AD1">
            <w:pPr>
              <w:spacing w:after="0" w:line="240" w:lineRule="auto"/>
            </w:pPr>
            <w:r>
              <w:rPr>
                <w:sz w:val="20"/>
              </w:rPr>
              <w:t>**新建** — 采购列表 + 分页 + 详情弹窗</w:t>
            </w:r>
          </w:p>
        </w:tc>
      </w:tr>
      <w:tr w14:paraId="54ED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781AC">
            <w:pPr>
              <w:spacing w:after="0" w:line="240" w:lineRule="auto"/>
            </w:pPr>
            <w:r>
              <w:rPr>
                <w:sz w:val="20"/>
              </w:rPr>
              <w:t>`router/index.js`</w:t>
            </w:r>
          </w:p>
        </w:tc>
        <w:tc>
          <w:tcPr>
            <w:tcW w:w="4320" w:type="dxa"/>
          </w:tcPr>
          <w:p w14:paraId="47CD7F21">
            <w:pPr>
              <w:spacing w:after="0" w:line="240" w:lineRule="auto"/>
            </w:pPr>
            <w:r>
              <w:rPr>
                <w:sz w:val="20"/>
              </w:rPr>
              <w:t>新增 `/user/purchase` 路由</w:t>
            </w:r>
          </w:p>
        </w:tc>
      </w:tr>
      <w:tr w14:paraId="006F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8D05DC">
            <w:pPr>
              <w:spacing w:after="0" w:line="240" w:lineRule="auto"/>
            </w:pPr>
            <w:r>
              <w:rPr>
                <w:sz w:val="20"/>
              </w:rPr>
              <w:t>`views/user/Layout.vue`</w:t>
            </w:r>
          </w:p>
        </w:tc>
        <w:tc>
          <w:tcPr>
            <w:tcW w:w="4320" w:type="dxa"/>
          </w:tcPr>
          <w:p w14:paraId="204720F1">
            <w:pPr>
              <w:spacing w:after="0" w:line="240" w:lineRule="auto"/>
            </w:pPr>
            <w:r>
              <w:rPr>
                <w:sz w:val="20"/>
              </w:rPr>
              <w:t>侧边栏新增"采购信息"菜单项，导入 `ShoppingCart` 图标</w:t>
            </w:r>
          </w:p>
        </w:tc>
      </w:tr>
    </w:tbl>
    <w:p w14:paraId="21632DFC">
      <w:pPr>
        <w:pStyle w:val="5"/>
      </w:pPr>
      <w:r>
        <w:t>3. 采购单查询权限改造：所有人可查看全公司已完成订单</w:t>
      </w:r>
    </w:p>
    <w:p w14:paraId="5839ACBE">
      <w:r>
        <w:rPr>
          <w:b w:val="0"/>
          <w:sz w:val="20"/>
        </w:rPr>
        <w:t>根据需求"所有人都可以查询到已完成的采购订单（包括管理员与普通员工），不要锁定到采购员姓名"，对采购查询功能进行重构。</w:t>
      </w:r>
    </w:p>
    <w:p w14:paraId="1967CB8A">
      <w:pPr>
        <w:pStyle w:val="6"/>
      </w:pPr>
      <w:r>
        <w:t>3.1 改动说明</w:t>
      </w:r>
    </w:p>
    <w:p w14:paraId="56F2F6C2">
      <w:r>
        <w:rPr>
          <w:b/>
          <w:sz w:val="20"/>
        </w:rPr>
        <w:t>核心问题：</w:t>
      </w:r>
      <w:r>
        <w:rPr>
          <w:b w:val="0"/>
          <w:sz w:val="20"/>
        </w:rPr>
        <w:t xml:space="preserve"> </w:t>
      </w:r>
      <w:r>
        <w:rPr>
          <w:rFonts w:ascii="Consolas" w:hAnsi="Consolas" w:eastAsia="Consolas"/>
          <w:b w:val="0"/>
          <w:sz w:val="20"/>
        </w:rPr>
        <w:t>listMyOrders()</w:t>
      </w:r>
      <w:r>
        <w:rPr>
          <w:b w:val="0"/>
          <w:sz w:val="20"/>
        </w:rPr>
        <w:t xml:space="preserve"> 强制要求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b w:val="0"/>
          <w:sz w:val="20"/>
        </w:rPr>
        <w:t xml:space="preserve"> 参数，SQL 始终按采购员过滤，每个人只能看到自己的订单。</w:t>
      </w:r>
    </w:p>
    <w:p w14:paraId="45A0F81F">
      <w:r>
        <w:rPr>
          <w:b/>
          <w:sz w:val="20"/>
        </w:rPr>
        <w:t>解决方案：</w:t>
      </w:r>
      <w:r>
        <w:rPr>
          <w:b w:val="0"/>
          <w:sz w:val="20"/>
        </w:rPr>
        <w:t xml:space="preserve"> 解除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b w:val="0"/>
          <w:sz w:val="20"/>
        </w:rPr>
        <w:t xml:space="preserve"> 强制约束后，查询 HISTORY 状态时传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b w:val="0"/>
          <w:sz w:val="20"/>
        </w:rPr>
        <w:t>，使所有用户（管理员 + 普通员工）能看到全公司的已完成采购订单。</w:t>
      </w:r>
    </w:p>
    <w:p w14:paraId="79A07F9D">
      <w:pPr>
        <w:pStyle w:val="6"/>
      </w:pPr>
      <w:r>
        <w:t>3.2 后端改动（3 个文件）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2740"/>
        <w:gridCol w:w="3245"/>
      </w:tblGrid>
      <w:tr w14:paraId="4387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0E0B05B5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32646BFC">
            <w:pPr>
              <w:spacing w:after="0" w:line="240" w:lineRule="auto"/>
            </w:pPr>
            <w:r>
              <w:rPr>
                <w:b/>
                <w:sz w:val="20"/>
              </w:rPr>
              <w:t>行</w:t>
            </w:r>
          </w:p>
        </w:tc>
        <w:tc>
          <w:tcPr>
            <w:tcW w:w="2880" w:type="dxa"/>
            <w:shd w:val="clear" w:color="auto" w:fill="D9E2F3"/>
          </w:tcPr>
          <w:p w14:paraId="02281F53">
            <w:pPr>
              <w:spacing w:after="0" w:line="240" w:lineRule="auto"/>
            </w:pPr>
            <w:r>
              <w:rPr>
                <w:b/>
                <w:sz w:val="20"/>
              </w:rPr>
              <w:t>改动</w:t>
            </w:r>
          </w:p>
        </w:tc>
      </w:tr>
      <w:tr w14:paraId="3569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B4FD5D">
            <w:pPr>
              <w:spacing w:after="0" w:line="240" w:lineRule="auto"/>
            </w:pPr>
            <w:r>
              <w:rPr>
                <w:sz w:val="20"/>
              </w:rPr>
              <w:t>`PurchaseServiceImpl.java`</w:t>
            </w:r>
          </w:p>
        </w:tc>
        <w:tc>
          <w:tcPr>
            <w:tcW w:w="2880" w:type="dxa"/>
          </w:tcPr>
          <w:p w14:paraId="2FC70FCA">
            <w:pPr>
              <w:spacing w:after="0" w:line="240" w:lineRule="auto"/>
            </w:pPr>
            <w:r>
              <w:rPr>
                <w:sz w:val="20"/>
              </w:rPr>
              <w:t>205-206</w:t>
            </w:r>
          </w:p>
        </w:tc>
        <w:tc>
          <w:tcPr>
            <w:tcW w:w="2880" w:type="dxa"/>
          </w:tcPr>
          <w:p w14:paraId="50B37664">
            <w:pPr>
              <w:spacing w:after="0" w:line="240" w:lineRule="auto"/>
            </w:pPr>
            <w:r>
              <w:rPr>
                <w:sz w:val="20"/>
              </w:rPr>
              <w:t>删除 `if (employeeId == null) throw BusinessException.paramError("员工ID不能为空")` 校验</w:t>
            </w:r>
          </w:p>
        </w:tc>
      </w:tr>
      <w:tr w14:paraId="75555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9E45E">
            <w:pPr>
              <w:spacing w:after="0" w:line="240" w:lineRule="auto"/>
            </w:pPr>
            <w:r>
              <w:rPr>
                <w:sz w:val="20"/>
              </w:rPr>
              <w:t>`PurchaseController.java`</w:t>
            </w:r>
          </w:p>
        </w:tc>
        <w:tc>
          <w:tcPr>
            <w:tcW w:w="2880" w:type="dxa"/>
          </w:tcPr>
          <w:p w14:paraId="21C2D266">
            <w:pPr>
              <w:spacing w:after="0" w:line="240" w:lineRule="auto"/>
            </w:pPr>
            <w:r>
              <w:rPr>
                <w:sz w:val="20"/>
              </w:rPr>
              <w:t>48-49</w:t>
            </w:r>
          </w:p>
        </w:tc>
        <w:tc>
          <w:tcPr>
            <w:tcW w:w="2880" w:type="dxa"/>
          </w:tcPr>
          <w:p w14:paraId="7A7EBF81">
            <w:pPr>
              <w:spacing w:after="0" w:line="240" w:lineRule="auto"/>
            </w:pPr>
            <w:r>
              <w:rPr>
                <w:sz w:val="20"/>
              </w:rPr>
              <w:t>`@RequestParam Integer employeeId` → `@RequestParam(required = false) Integer employeeId`</w:t>
            </w:r>
          </w:p>
        </w:tc>
      </w:tr>
      <w:tr w14:paraId="3963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4CEC1">
            <w:pPr>
              <w:spacing w:after="0" w:line="240" w:lineRule="auto"/>
            </w:pPr>
            <w:r>
              <w:rPr>
                <w:sz w:val="20"/>
              </w:rPr>
              <w:t>`UserController.java`</w:t>
            </w:r>
          </w:p>
        </w:tc>
        <w:tc>
          <w:tcPr>
            <w:tcW w:w="2880" w:type="dxa"/>
          </w:tcPr>
          <w:p w14:paraId="7CA008A4">
            <w:pPr>
              <w:spacing w:after="0" w:line="240" w:lineRule="auto"/>
            </w:pPr>
            <w:r>
              <w:rPr>
                <w:sz w:val="20"/>
              </w:rPr>
              <w:t>64-69</w:t>
            </w:r>
          </w:p>
        </w:tc>
        <w:tc>
          <w:tcPr>
            <w:tcW w:w="2880" w:type="dxa"/>
          </w:tcPr>
          <w:p w14:paraId="440384F0">
            <w:pPr>
              <w:spacing w:after="0" w:line="240" w:lineRule="auto"/>
            </w:pPr>
            <w:r>
              <w:rPr>
                <w:sz w:val="20"/>
              </w:rPr>
              <w:t>删除 `employeeId` 参数，后端硬编码 `status="HISTORY"`、`employeeId=null`</w:t>
            </w:r>
          </w:p>
        </w:tc>
      </w:tr>
    </w:tbl>
    <w:p w14:paraId="136E6C8C">
      <w:pPr>
        <w:pStyle w:val="6"/>
      </w:pPr>
      <w:r>
        <w:t>3.3 前端改动（2 个文件）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46E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AB05D47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4320" w:type="dxa"/>
            <w:shd w:val="clear" w:color="auto" w:fill="D9E2F3"/>
          </w:tcPr>
          <w:p w14:paraId="21BD04E9">
            <w:pPr>
              <w:spacing w:after="0" w:line="240" w:lineRule="auto"/>
            </w:pPr>
            <w:r>
              <w:rPr>
                <w:b/>
                <w:sz w:val="20"/>
              </w:rPr>
              <w:t>改动</w:t>
            </w:r>
          </w:p>
        </w:tc>
      </w:tr>
      <w:tr w14:paraId="7E90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23D86">
            <w:pPr>
              <w:spacing w:after="0" w:line="240" w:lineRule="auto"/>
            </w:pPr>
            <w:r>
              <w:rPr>
                <w:sz w:val="20"/>
              </w:rPr>
              <w:t>`admin/Purchase.vue:160`</w:t>
            </w:r>
          </w:p>
        </w:tc>
        <w:tc>
          <w:tcPr>
            <w:tcW w:w="4320" w:type="dxa"/>
          </w:tcPr>
          <w:p w14:paraId="7022D05A">
            <w:pPr>
              <w:spacing w:after="0" w:line="240" w:lineRule="auto"/>
            </w:pPr>
            <w:r>
              <w:rPr>
                <w:sz w:val="20"/>
              </w:rPr>
              <w:t>`fetchData()` 中 HISTORY Tab 时不传 `employeeId`（全公司已完成）；DRAFT/CANCELLED 仍传（只看自己）</w:t>
            </w:r>
          </w:p>
        </w:tc>
      </w:tr>
      <w:tr w14:paraId="1C47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729B73">
            <w:pPr>
              <w:spacing w:after="0" w:line="240" w:lineRule="auto"/>
            </w:pPr>
            <w:r>
              <w:rPr>
                <w:sz w:val="20"/>
              </w:rPr>
              <w:t>`user/UserPurchase.vue`</w:t>
            </w:r>
          </w:p>
        </w:tc>
        <w:tc>
          <w:tcPr>
            <w:tcW w:w="4320" w:type="dxa"/>
          </w:tcPr>
          <w:p w14:paraId="0FE19040">
            <w:pPr>
              <w:spacing w:after="0" w:line="240" w:lineRule="auto"/>
            </w:pPr>
            <w:r>
              <w:rPr>
                <w:sz w:val="20"/>
              </w:rPr>
              <w:t>删除切换按钮和 `showAll` 逻辑，标题改为"历史采购订单"，始终只显示 HISTORY 状态、全公司数据，不传 `employeeId`</w:t>
            </w:r>
          </w:p>
        </w:tc>
      </w:tr>
    </w:tbl>
    <w:p w14:paraId="2403F194">
      <w:pPr>
        <w:pStyle w:val="5"/>
      </w:pPr>
      <w:r>
        <w:t>4. 行为变更对照表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18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5DD912D8">
            <w:pPr>
              <w:spacing w:after="0" w:line="240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2880" w:type="dxa"/>
            <w:shd w:val="clear" w:color="auto" w:fill="D9E2F3"/>
          </w:tcPr>
          <w:p w14:paraId="7B73DA83">
            <w:pPr>
              <w:spacing w:after="0" w:line="240" w:lineRule="auto"/>
            </w:pPr>
            <w:r>
              <w:rPr>
                <w:b/>
                <w:sz w:val="20"/>
              </w:rPr>
              <w:t>改前</w:t>
            </w:r>
          </w:p>
        </w:tc>
        <w:tc>
          <w:tcPr>
            <w:tcW w:w="2880" w:type="dxa"/>
            <w:shd w:val="clear" w:color="auto" w:fill="D9E2F3"/>
          </w:tcPr>
          <w:p w14:paraId="3A4D6835">
            <w:pPr>
              <w:spacing w:after="0" w:line="240" w:lineRule="auto"/>
            </w:pPr>
            <w:r>
              <w:rPr>
                <w:b/>
                <w:sz w:val="20"/>
              </w:rPr>
              <w:t>改后</w:t>
            </w:r>
          </w:p>
        </w:tc>
      </w:tr>
      <w:tr w14:paraId="232D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12F944">
            <w:pPr>
              <w:spacing w:after="0" w:line="240" w:lineRule="auto"/>
            </w:pPr>
            <w:r>
              <w:rPr>
                <w:sz w:val="20"/>
              </w:rPr>
              <w:t>管理员"已完成" Tab</w:t>
            </w:r>
          </w:p>
        </w:tc>
        <w:tc>
          <w:tcPr>
            <w:tcW w:w="2880" w:type="dxa"/>
          </w:tcPr>
          <w:p w14:paraId="30E7FB48">
            <w:pPr>
              <w:spacing w:after="0" w:line="240" w:lineRule="auto"/>
            </w:pPr>
            <w:r>
              <w:rPr>
                <w:sz w:val="20"/>
              </w:rPr>
              <w:t>只看自己的 HISTORY</w:t>
            </w:r>
          </w:p>
        </w:tc>
        <w:tc>
          <w:tcPr>
            <w:tcW w:w="2880" w:type="dxa"/>
          </w:tcPr>
          <w:p w14:paraId="605253A6">
            <w:pPr>
              <w:spacing w:after="0" w:line="240" w:lineRule="auto"/>
            </w:pPr>
            <w:r>
              <w:rPr>
                <w:sz w:val="20"/>
              </w:rPr>
              <w:t>看**所有人**的 HISTORY</w:t>
            </w:r>
          </w:p>
        </w:tc>
      </w:tr>
      <w:tr w14:paraId="5C9A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65206">
            <w:pPr>
              <w:spacing w:after="0" w:line="240" w:lineRule="auto"/>
            </w:pPr>
            <w:r>
              <w:rPr>
                <w:sz w:val="20"/>
              </w:rPr>
              <w:t>管理员"待处理/已删除" Tab</w:t>
            </w:r>
          </w:p>
        </w:tc>
        <w:tc>
          <w:tcPr>
            <w:tcW w:w="2880" w:type="dxa"/>
          </w:tcPr>
          <w:p w14:paraId="45421160">
            <w:pPr>
              <w:spacing w:after="0" w:line="240" w:lineRule="auto"/>
            </w:pPr>
            <w:r>
              <w:rPr>
                <w:sz w:val="20"/>
              </w:rPr>
              <w:t>只看自己的</w:t>
            </w:r>
          </w:p>
        </w:tc>
        <w:tc>
          <w:tcPr>
            <w:tcW w:w="2880" w:type="dxa"/>
          </w:tcPr>
          <w:p w14:paraId="2D11B650">
            <w:pPr>
              <w:spacing w:after="0" w:line="240" w:lineRule="auto"/>
            </w:pPr>
            <w:r>
              <w:rPr>
                <w:sz w:val="20"/>
              </w:rPr>
              <w:t>**不变**（仍传 employeeId）</w:t>
            </w:r>
          </w:p>
        </w:tc>
      </w:tr>
      <w:tr w14:paraId="38F6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1A60AF">
            <w:pPr>
              <w:spacing w:after="0" w:line="240" w:lineRule="auto"/>
            </w:pPr>
            <w:r>
              <w:rPr>
                <w:sz w:val="20"/>
              </w:rPr>
              <w:t>管理员 Dashboard 统计</w:t>
            </w:r>
          </w:p>
        </w:tc>
        <w:tc>
          <w:tcPr>
            <w:tcW w:w="2880" w:type="dxa"/>
          </w:tcPr>
          <w:p w14:paraId="132CFB64">
            <w:pPr>
              <w:spacing w:after="0" w:line="240" w:lineRule="auto"/>
            </w:pPr>
            <w:r>
              <w:rPr>
                <w:sz w:val="20"/>
              </w:rPr>
              <w:t>只看自己的 DRAFT</w:t>
            </w:r>
          </w:p>
        </w:tc>
        <w:tc>
          <w:tcPr>
            <w:tcW w:w="2880" w:type="dxa"/>
          </w:tcPr>
          <w:p w14:paraId="1FE5367B">
            <w:pPr>
              <w:spacing w:after="0" w:line="240" w:lineRule="auto"/>
            </w:pPr>
            <w:r>
              <w:rPr>
                <w:sz w:val="20"/>
              </w:rPr>
              <w:t>**不变**（仍传 employeeId）</w:t>
            </w:r>
          </w:p>
        </w:tc>
      </w:tr>
      <w:tr w14:paraId="3A7F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3B8C4E">
            <w:pPr>
              <w:spacing w:after="0" w:line="240" w:lineRule="auto"/>
            </w:pPr>
            <w:r>
              <w:rPr>
                <w:sz w:val="20"/>
              </w:rPr>
              <w:t>普通员工采购页</w:t>
            </w:r>
          </w:p>
        </w:tc>
        <w:tc>
          <w:tcPr>
            <w:tcW w:w="2880" w:type="dxa"/>
          </w:tcPr>
          <w:p w14:paraId="7D1CC74C">
            <w:pPr>
              <w:spacing w:after="0" w:line="240" w:lineRule="auto"/>
            </w:pPr>
            <w:r>
              <w:rPr>
                <w:sz w:val="20"/>
              </w:rPr>
              <w:t>**不存在**（功能缺失）</w:t>
            </w:r>
          </w:p>
        </w:tc>
        <w:tc>
          <w:tcPr>
            <w:tcW w:w="2880" w:type="dxa"/>
          </w:tcPr>
          <w:p w14:paraId="17006D22">
            <w:pPr>
              <w:spacing w:after="0" w:line="240" w:lineRule="auto"/>
            </w:pPr>
            <w:r>
              <w:rPr>
                <w:sz w:val="20"/>
              </w:rPr>
              <w:t>只读查看全公司已完成订单，无任何操作按钮</w:t>
            </w:r>
          </w:p>
        </w:tc>
      </w:tr>
    </w:tbl>
    <w:p w14:paraId="5A365625">
      <w:pPr>
        <w:pStyle w:val="4"/>
      </w:pPr>
      <w:r>
        <w:t>改动文件汇总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3975"/>
        <w:gridCol w:w="2608"/>
      </w:tblGrid>
      <w:tr w14:paraId="0581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3BBDCD5A">
            <w:pPr>
              <w:spacing w:after="0" w:line="240" w:lineRule="auto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w="2880" w:type="dxa"/>
            <w:shd w:val="clear" w:color="auto" w:fill="D9E2F3"/>
          </w:tcPr>
          <w:p w14:paraId="59C74019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27D32BEB">
            <w:pPr>
              <w:spacing w:after="0" w:line="240" w:lineRule="auto"/>
            </w:pPr>
            <w:r>
              <w:rPr>
                <w:b/>
                <w:sz w:val="20"/>
              </w:rPr>
              <w:t>改动类型</w:t>
            </w:r>
          </w:p>
        </w:tc>
      </w:tr>
      <w:tr w14:paraId="68FD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EDED0">
            <w:pPr>
              <w:spacing w:after="0" w:line="240" w:lineRule="auto"/>
            </w:pPr>
            <w:r>
              <w:rPr>
                <w:sz w:val="20"/>
              </w:rPr>
              <w:t>数据库</w:t>
            </w:r>
          </w:p>
        </w:tc>
        <w:tc>
          <w:tcPr>
            <w:tcW w:w="2880" w:type="dxa"/>
          </w:tcPr>
          <w:p w14:paraId="5FFB1BC8">
            <w:pPr>
              <w:spacing w:after="0" w:line="240" w:lineRule="auto"/>
            </w:pPr>
            <w:r>
              <w:rPr>
                <w:sz w:val="20"/>
              </w:rPr>
              <w:t>`Database/schema.sql`</w:t>
            </w:r>
          </w:p>
        </w:tc>
        <w:tc>
          <w:tcPr>
            <w:tcW w:w="2880" w:type="dxa"/>
          </w:tcPr>
          <w:p w14:paraId="650E25BB">
            <w:pPr>
              <w:spacing w:after="0" w:line="240" w:lineRule="auto"/>
            </w:pPr>
            <w:r>
              <w:rPr>
                <w:sz w:val="20"/>
              </w:rPr>
              <w:t>密码默认值 + 注释修正</w:t>
            </w:r>
          </w:p>
        </w:tc>
      </w:tr>
      <w:tr w14:paraId="4C89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5910C">
            <w:pPr>
              <w:spacing w:after="0" w:line="240" w:lineRule="auto"/>
            </w:pPr>
            <w:r>
              <w:rPr>
                <w:sz w:val="20"/>
              </w:rPr>
              <w:t>后端</w:t>
            </w:r>
          </w:p>
        </w:tc>
        <w:tc>
          <w:tcPr>
            <w:tcW w:w="2880" w:type="dxa"/>
          </w:tcPr>
          <w:p w14:paraId="3C1AC07E">
            <w:pPr>
              <w:spacing w:after="0" w:line="240" w:lineRule="auto"/>
            </w:pPr>
            <w:r>
              <w:rPr>
                <w:sz w:val="20"/>
              </w:rPr>
              <w:t>`controller/UserController.java`</w:t>
            </w:r>
          </w:p>
        </w:tc>
        <w:tc>
          <w:tcPr>
            <w:tcW w:w="2880" w:type="dxa"/>
          </w:tcPr>
          <w:p w14:paraId="48D843B7">
            <w:pPr>
              <w:spacing w:after="0" w:line="240" w:lineRule="auto"/>
            </w:pPr>
            <w:r>
              <w:rPr>
                <w:sz w:val="20"/>
              </w:rPr>
              <w:t>新增采购查询接口 + employeeId 参数调整</w:t>
            </w:r>
          </w:p>
        </w:tc>
      </w:tr>
      <w:tr w14:paraId="0B51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BA8D02">
            <w:pPr>
              <w:spacing w:after="0" w:line="240" w:lineRule="auto"/>
            </w:pPr>
            <w:r>
              <w:rPr>
                <w:sz w:val="20"/>
              </w:rPr>
              <w:t>后端</w:t>
            </w:r>
          </w:p>
        </w:tc>
        <w:tc>
          <w:tcPr>
            <w:tcW w:w="2880" w:type="dxa"/>
          </w:tcPr>
          <w:p w14:paraId="4F5E11F7">
            <w:pPr>
              <w:spacing w:after="0" w:line="240" w:lineRule="auto"/>
            </w:pPr>
            <w:r>
              <w:rPr>
                <w:sz w:val="20"/>
              </w:rPr>
              <w:t>`controller/PurchaseController.java`</w:t>
            </w:r>
          </w:p>
        </w:tc>
        <w:tc>
          <w:tcPr>
            <w:tcW w:w="2880" w:type="dxa"/>
          </w:tcPr>
          <w:p w14:paraId="5D11446A">
            <w:pPr>
              <w:spacing w:after="0" w:line="240" w:lineRule="auto"/>
            </w:pPr>
            <w:r>
              <w:rPr>
                <w:sz w:val="20"/>
              </w:rPr>
              <w:t>employeeId 改为可选参数</w:t>
            </w:r>
          </w:p>
        </w:tc>
      </w:tr>
      <w:tr w14:paraId="30F6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E0F73">
            <w:pPr>
              <w:spacing w:after="0" w:line="240" w:lineRule="auto"/>
            </w:pPr>
            <w:r>
              <w:rPr>
                <w:sz w:val="20"/>
              </w:rPr>
              <w:t>后端</w:t>
            </w:r>
          </w:p>
        </w:tc>
        <w:tc>
          <w:tcPr>
            <w:tcW w:w="2880" w:type="dxa"/>
          </w:tcPr>
          <w:p w14:paraId="622979D5">
            <w:pPr>
              <w:spacing w:after="0" w:line="240" w:lineRule="auto"/>
            </w:pPr>
            <w:r>
              <w:rPr>
                <w:sz w:val="20"/>
              </w:rPr>
              <w:t>`service/impl/PurchaseServiceImpl.java`</w:t>
            </w:r>
          </w:p>
        </w:tc>
        <w:tc>
          <w:tcPr>
            <w:tcW w:w="2880" w:type="dxa"/>
          </w:tcPr>
          <w:p w14:paraId="20CB6962">
            <w:pPr>
              <w:spacing w:after="0" w:line="240" w:lineRule="auto"/>
            </w:pPr>
            <w:r>
              <w:rPr>
                <w:sz w:val="20"/>
              </w:rPr>
              <w:t>删除 employeeId null 校验</w:t>
            </w:r>
          </w:p>
        </w:tc>
      </w:tr>
      <w:tr w14:paraId="5077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025A1C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31D00F31">
            <w:pPr>
              <w:spacing w:after="0" w:line="240" w:lineRule="auto"/>
            </w:pPr>
            <w:r>
              <w:rPr>
                <w:sz w:val="20"/>
              </w:rPr>
              <w:t>`views/user/UserPurchase.vue`</w:t>
            </w:r>
          </w:p>
        </w:tc>
        <w:tc>
          <w:tcPr>
            <w:tcW w:w="2880" w:type="dxa"/>
          </w:tcPr>
          <w:p w14:paraId="5F95B4E5">
            <w:pPr>
              <w:spacing w:after="0" w:line="240" w:lineRule="auto"/>
            </w:pPr>
            <w:r>
              <w:rPr>
                <w:sz w:val="20"/>
              </w:rPr>
              <w:t>新建 → 重构（始终查询 HISTORY，无筛选切换）</w:t>
            </w:r>
          </w:p>
        </w:tc>
      </w:tr>
      <w:tr w14:paraId="4D0C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2D915A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4506DEB9">
            <w:pPr>
              <w:spacing w:after="0" w:line="240" w:lineRule="auto"/>
            </w:pPr>
            <w:r>
              <w:rPr>
                <w:sz w:val="20"/>
              </w:rPr>
              <w:t>`views/user/Layout.vue`</w:t>
            </w:r>
          </w:p>
        </w:tc>
        <w:tc>
          <w:tcPr>
            <w:tcW w:w="2880" w:type="dxa"/>
          </w:tcPr>
          <w:p w14:paraId="005A0DB2">
            <w:pPr>
              <w:spacing w:after="0" w:line="240" w:lineRule="auto"/>
            </w:pPr>
            <w:r>
              <w:rPr>
                <w:sz w:val="20"/>
              </w:rPr>
              <w:t>新增侧边栏菜单项</w:t>
            </w:r>
          </w:p>
        </w:tc>
      </w:tr>
      <w:tr w14:paraId="1592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93CBB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5C1558F7">
            <w:pPr>
              <w:spacing w:after="0" w:line="240" w:lineRule="auto"/>
            </w:pPr>
            <w:r>
              <w:rPr>
                <w:sz w:val="20"/>
              </w:rPr>
              <w:t>`router/index.js`</w:t>
            </w:r>
          </w:p>
        </w:tc>
        <w:tc>
          <w:tcPr>
            <w:tcW w:w="2880" w:type="dxa"/>
          </w:tcPr>
          <w:p w14:paraId="648FB69C">
            <w:pPr>
              <w:spacing w:after="0" w:line="240" w:lineRule="auto"/>
            </w:pPr>
            <w:r>
              <w:rPr>
                <w:sz w:val="20"/>
              </w:rPr>
              <w:t>新增 `/user/purchase` 路由</w:t>
            </w:r>
          </w:p>
        </w:tc>
      </w:tr>
      <w:tr w14:paraId="156C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658BD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0E88BF5A">
            <w:pPr>
              <w:spacing w:after="0" w:line="240" w:lineRule="auto"/>
            </w:pPr>
            <w:r>
              <w:rPr>
                <w:sz w:val="20"/>
              </w:rPr>
              <w:t>`api/user.js`</w:t>
            </w:r>
          </w:p>
        </w:tc>
        <w:tc>
          <w:tcPr>
            <w:tcW w:w="2880" w:type="dxa"/>
          </w:tcPr>
          <w:p w14:paraId="3E0C07CC">
            <w:pPr>
              <w:spacing w:after="0" w:line="240" w:lineRule="auto"/>
            </w:pPr>
            <w:r>
              <w:rPr>
                <w:sz w:val="20"/>
              </w:rPr>
              <w:t>新增采购接口方法</w:t>
            </w:r>
          </w:p>
        </w:tc>
      </w:tr>
      <w:tr w14:paraId="22F9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2B8577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26088223">
            <w:pPr>
              <w:spacing w:after="0" w:line="240" w:lineRule="auto"/>
            </w:pPr>
            <w:r>
              <w:rPr>
                <w:sz w:val="20"/>
              </w:rPr>
              <w:t>`views/admin/Purchase.vue`</w:t>
            </w:r>
          </w:p>
        </w:tc>
        <w:tc>
          <w:tcPr>
            <w:tcW w:w="2880" w:type="dxa"/>
          </w:tcPr>
          <w:p w14:paraId="70B0CF16">
            <w:pPr>
              <w:spacing w:after="0" w:line="240" w:lineRule="auto"/>
            </w:pPr>
            <w:r>
              <w:rPr>
                <w:sz w:val="20"/>
              </w:rPr>
              <w:t>HISTORY Tab 时不传 employeeId</w:t>
            </w:r>
          </w:p>
        </w:tc>
      </w:tr>
    </w:tbl>
    <w:p w14:paraId="00FC34C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F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1334</Words>
  <Characters>2532</Characters>
  <Lines>0</Lines>
  <Paragraphs>0</Paragraphs>
  <TotalTime>0</TotalTime>
  <ScaleCrop>false</ScaleCrop>
  <LinksUpToDate>false</LinksUpToDate>
  <CharactersWithSpaces>2727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认真学习的AC</cp:lastModifiedBy>
  <dcterms:modified xsi:type="dcterms:W3CDTF">2026-06-16T02:59:50Z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eyJoZGlkIjoiNzUxOTVkN2ZmMjVjM2EzNTY4MWNhM2I2OGZkMjAyOTMiLCJ1c2VySWQiOiI4OTc0NDM4NTQifQ==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583D788503EB462395BA3DD1B67C6A0B_12</vt:lpwstr>
  </property>
</Properties>
</file>